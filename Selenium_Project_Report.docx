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5FCE" w:rsidRPr="00DA1E06" w:rsidRDefault="001B5FCE" w:rsidP="001B5FCE">
      <w:pPr>
        <w:autoSpaceDE w:val="0"/>
        <w:autoSpaceDN w:val="0"/>
        <w:adjustRightInd w:val="0"/>
        <w:spacing w:after="0" w:line="240" w:lineRule="auto"/>
        <w:jc w:val="center"/>
        <w:rPr>
          <w:rFonts w:ascii="TimesNewRomanPS-BoldMT" w:hAnsi="TimesNewRomanPS-BoldMT" w:cs="TimesNewRomanPS-BoldMT"/>
          <w:b/>
          <w:bCs/>
          <w:sz w:val="40"/>
          <w:szCs w:val="40"/>
        </w:rPr>
      </w:pPr>
      <w:r w:rsidRPr="00DA1E06">
        <w:rPr>
          <w:rFonts w:ascii="TimesNewRomanPS-BoldMT" w:hAnsi="TimesNewRomanPS-BoldMT" w:cs="TimesNewRomanPS-BoldMT"/>
          <w:b/>
          <w:bCs/>
          <w:sz w:val="40"/>
          <w:szCs w:val="40"/>
        </w:rPr>
        <w:t>A</w:t>
      </w:r>
    </w:p>
    <w:p w:rsidR="001B5FCE" w:rsidRPr="00DA1E06" w:rsidRDefault="001B5FCE" w:rsidP="001B5FCE">
      <w:pPr>
        <w:autoSpaceDE w:val="0"/>
        <w:autoSpaceDN w:val="0"/>
        <w:adjustRightInd w:val="0"/>
        <w:spacing w:after="0" w:line="240" w:lineRule="auto"/>
        <w:jc w:val="center"/>
        <w:rPr>
          <w:rFonts w:ascii="TimesNewRomanPS-BoldMT" w:hAnsi="TimesNewRomanPS-BoldMT" w:cs="TimesNewRomanPS-BoldMT"/>
          <w:b/>
          <w:bCs/>
          <w:sz w:val="40"/>
          <w:szCs w:val="40"/>
        </w:rPr>
      </w:pPr>
      <w:r w:rsidRPr="00DA1E06">
        <w:rPr>
          <w:rFonts w:ascii="TimesNewRomanPS-BoldMT" w:hAnsi="TimesNewRomanPS-BoldMT" w:cs="TimesNewRomanPS-BoldMT"/>
          <w:b/>
          <w:bCs/>
          <w:sz w:val="40"/>
          <w:szCs w:val="40"/>
        </w:rPr>
        <w:t>MINI PROJECT</w:t>
      </w:r>
    </w:p>
    <w:p w:rsidR="001B5FCE" w:rsidRPr="00DA1E06" w:rsidRDefault="001B5FCE" w:rsidP="001B5FCE">
      <w:pPr>
        <w:autoSpaceDE w:val="0"/>
        <w:autoSpaceDN w:val="0"/>
        <w:adjustRightInd w:val="0"/>
        <w:spacing w:after="0" w:line="240" w:lineRule="auto"/>
        <w:jc w:val="center"/>
        <w:rPr>
          <w:rFonts w:ascii="TimesNewRomanPS-BoldMT" w:hAnsi="TimesNewRomanPS-BoldMT" w:cs="TimesNewRomanPS-BoldMT"/>
          <w:b/>
          <w:bCs/>
          <w:sz w:val="40"/>
          <w:szCs w:val="40"/>
        </w:rPr>
      </w:pPr>
      <w:r w:rsidRPr="00DA1E06">
        <w:rPr>
          <w:rFonts w:ascii="TimesNewRomanPS-BoldMT" w:hAnsi="TimesNewRomanPS-BoldMT" w:cs="TimesNewRomanPS-BoldMT"/>
          <w:b/>
          <w:bCs/>
          <w:sz w:val="40"/>
          <w:szCs w:val="40"/>
        </w:rPr>
        <w:t>REPORT ON</w:t>
      </w:r>
    </w:p>
    <w:p w:rsidR="001B5FCE" w:rsidRDefault="001B5FCE" w:rsidP="001B5FCE">
      <w:pPr>
        <w:autoSpaceDE w:val="0"/>
        <w:autoSpaceDN w:val="0"/>
        <w:adjustRightInd w:val="0"/>
        <w:spacing w:after="0" w:line="240" w:lineRule="auto"/>
        <w:jc w:val="center"/>
        <w:rPr>
          <w:rFonts w:ascii="TimesNewRomanPS-BoldMT" w:hAnsi="TimesNewRomanPS-BoldMT" w:cs="TimesNewRomanPS-BoldMT"/>
          <w:b/>
          <w:bCs/>
          <w:sz w:val="28"/>
          <w:szCs w:val="28"/>
        </w:rPr>
      </w:pPr>
    </w:p>
    <w:p w:rsidR="001B5FCE" w:rsidRDefault="005429B2" w:rsidP="001B5FCE">
      <w:pPr>
        <w:autoSpaceDE w:val="0"/>
        <w:autoSpaceDN w:val="0"/>
        <w:adjustRightInd w:val="0"/>
        <w:spacing w:after="0" w:line="240" w:lineRule="auto"/>
        <w:jc w:val="center"/>
        <w:rPr>
          <w:rFonts w:ascii="TimesNewRomanPS-BoldMT" w:hAnsi="TimesNewRomanPS-BoldMT" w:cs="TimesNewRomanPS-BoldMT"/>
          <w:b/>
          <w:bCs/>
          <w:sz w:val="40"/>
          <w:szCs w:val="40"/>
        </w:rPr>
      </w:pPr>
      <w:r>
        <w:rPr>
          <w:rFonts w:ascii="TimesNewRomanPS-BoldMT" w:hAnsi="TimesNewRomanPS-BoldMT" w:cs="TimesNewRomanPS-BoldMT"/>
          <w:b/>
          <w:bCs/>
          <w:sz w:val="40"/>
          <w:szCs w:val="40"/>
        </w:rPr>
        <w:t>Company</w:t>
      </w:r>
      <w:r w:rsidR="00692345">
        <w:rPr>
          <w:rFonts w:ascii="TimesNewRomanPS-BoldMT" w:hAnsi="TimesNewRomanPS-BoldMT" w:cs="TimesNewRomanPS-BoldMT"/>
          <w:b/>
          <w:bCs/>
          <w:sz w:val="40"/>
          <w:szCs w:val="40"/>
        </w:rPr>
        <w:t xml:space="preserve"> </w:t>
      </w:r>
      <w:r>
        <w:rPr>
          <w:rFonts w:ascii="TimesNewRomanPS-BoldMT" w:hAnsi="TimesNewRomanPS-BoldMT" w:cs="TimesNewRomanPS-BoldMT"/>
          <w:b/>
          <w:bCs/>
          <w:sz w:val="40"/>
          <w:szCs w:val="40"/>
        </w:rPr>
        <w:t>visitor</w:t>
      </w:r>
      <w:r w:rsidR="00692345">
        <w:rPr>
          <w:rFonts w:ascii="TimesNewRomanPS-BoldMT" w:hAnsi="TimesNewRomanPS-BoldMT" w:cs="TimesNewRomanPS-BoldMT"/>
          <w:b/>
          <w:bCs/>
          <w:sz w:val="40"/>
          <w:szCs w:val="40"/>
        </w:rPr>
        <w:t xml:space="preserve"> management system</w:t>
      </w:r>
    </w:p>
    <w:p w:rsidR="001B5FCE" w:rsidRPr="00DA1E06" w:rsidRDefault="001B5FCE" w:rsidP="001B5FCE">
      <w:pPr>
        <w:autoSpaceDE w:val="0"/>
        <w:autoSpaceDN w:val="0"/>
        <w:adjustRightInd w:val="0"/>
        <w:spacing w:after="0" w:line="240" w:lineRule="auto"/>
        <w:jc w:val="center"/>
        <w:rPr>
          <w:rFonts w:ascii="TimesNewRomanPS-BoldMT" w:hAnsi="TimesNewRomanPS-BoldMT" w:cs="TimesNewRomanPS-BoldMT"/>
          <w:b/>
          <w:bCs/>
          <w:sz w:val="40"/>
          <w:szCs w:val="40"/>
        </w:rPr>
      </w:pPr>
    </w:p>
    <w:p w:rsidR="001B5FCE" w:rsidRDefault="001B5FCE" w:rsidP="00FE180E">
      <w:pPr>
        <w:autoSpaceDE w:val="0"/>
        <w:autoSpaceDN w:val="0"/>
        <w:adjustRightInd w:val="0"/>
        <w:spacing w:after="0" w:line="240" w:lineRule="auto"/>
        <w:jc w:val="center"/>
        <w:rPr>
          <w:rFonts w:ascii="TimesNewRomanPS-BoldMT" w:hAnsi="TimesNewRomanPS-BoldMT" w:cs="TimesNewRomanPS-BoldMT"/>
          <w:b/>
          <w:bCs/>
          <w:sz w:val="36"/>
          <w:szCs w:val="36"/>
        </w:rPr>
      </w:pPr>
      <w:r w:rsidRPr="00DA1E06">
        <w:rPr>
          <w:rFonts w:ascii="TimesNewRomanPS-BoldMT" w:hAnsi="TimesNewRomanPS-BoldMT" w:cs="TimesNewRomanPS-BoldMT"/>
          <w:b/>
          <w:bCs/>
          <w:sz w:val="36"/>
          <w:szCs w:val="36"/>
        </w:rPr>
        <w:t>Testing</w:t>
      </w:r>
      <w:r w:rsidR="00B012EB">
        <w:rPr>
          <w:rFonts w:ascii="TimesNewRomanPS-BoldMT" w:hAnsi="TimesNewRomanPS-BoldMT" w:cs="TimesNewRomanPS-BoldMT"/>
          <w:b/>
          <w:bCs/>
          <w:sz w:val="36"/>
          <w:szCs w:val="36"/>
        </w:rPr>
        <w:t xml:space="preserve"> using selenium IDE</w:t>
      </w:r>
    </w:p>
    <w:p w:rsidR="001B5FCE" w:rsidRPr="00DA1E06" w:rsidRDefault="001B5FCE" w:rsidP="001B5FCE">
      <w:pPr>
        <w:autoSpaceDE w:val="0"/>
        <w:autoSpaceDN w:val="0"/>
        <w:adjustRightInd w:val="0"/>
        <w:spacing w:after="0" w:line="240" w:lineRule="auto"/>
        <w:jc w:val="center"/>
        <w:rPr>
          <w:rFonts w:ascii="TimesNewRomanPS-BoldMT" w:hAnsi="TimesNewRomanPS-BoldMT" w:cs="TimesNewRomanPS-BoldMT"/>
          <w:b/>
          <w:bCs/>
          <w:sz w:val="36"/>
          <w:szCs w:val="36"/>
        </w:rPr>
      </w:pPr>
    </w:p>
    <w:p w:rsidR="001B5FCE" w:rsidRDefault="001B5FCE" w:rsidP="001B5FCE">
      <w:pPr>
        <w:autoSpaceDE w:val="0"/>
        <w:autoSpaceDN w:val="0"/>
        <w:adjustRightInd w:val="0"/>
        <w:spacing w:after="0" w:line="240" w:lineRule="auto"/>
        <w:jc w:val="center"/>
        <w:rPr>
          <w:rFonts w:ascii="TimesNewRomanPS-BoldMT" w:hAnsi="TimesNewRomanPS-BoldMT" w:cs="TimesNewRomanPS-BoldMT"/>
          <w:b/>
          <w:bCs/>
          <w:sz w:val="28"/>
          <w:szCs w:val="28"/>
        </w:rPr>
      </w:pPr>
    </w:p>
    <w:p w:rsidR="001B5FCE" w:rsidRPr="00DA1E06" w:rsidRDefault="001B5FCE" w:rsidP="001B5FCE">
      <w:pPr>
        <w:autoSpaceDE w:val="0"/>
        <w:autoSpaceDN w:val="0"/>
        <w:adjustRightInd w:val="0"/>
        <w:spacing w:after="0" w:line="240" w:lineRule="auto"/>
        <w:jc w:val="center"/>
        <w:rPr>
          <w:rFonts w:ascii="TimesNewRomanPS-BoldMT" w:hAnsi="TimesNewRomanPS-BoldMT" w:cs="TimesNewRomanPS-BoldMT"/>
          <w:b/>
          <w:bCs/>
          <w:sz w:val="32"/>
          <w:szCs w:val="32"/>
        </w:rPr>
      </w:pPr>
      <w:r w:rsidRPr="00DA1E06">
        <w:rPr>
          <w:rFonts w:ascii="TimesNewRomanPS-BoldMT" w:hAnsi="TimesNewRomanPS-BoldMT" w:cs="TimesNewRomanPS-BoldMT"/>
          <w:b/>
          <w:bCs/>
          <w:sz w:val="32"/>
          <w:szCs w:val="32"/>
        </w:rPr>
        <w:t>SUBMITTED TO THE SAVITRIBAI PHULE PUNE UNIVERSITY, PUNE.</w:t>
      </w:r>
    </w:p>
    <w:p w:rsidR="001B5FCE" w:rsidRPr="00DA1E06" w:rsidRDefault="001B5FCE" w:rsidP="001B5FCE">
      <w:pPr>
        <w:autoSpaceDE w:val="0"/>
        <w:autoSpaceDN w:val="0"/>
        <w:adjustRightInd w:val="0"/>
        <w:spacing w:after="0" w:line="240" w:lineRule="auto"/>
        <w:jc w:val="center"/>
        <w:rPr>
          <w:rFonts w:ascii="TimesNewRomanPS-BoldMT" w:hAnsi="TimesNewRomanPS-BoldMT" w:cs="TimesNewRomanPS-BoldMT"/>
          <w:b/>
          <w:bCs/>
          <w:sz w:val="32"/>
          <w:szCs w:val="32"/>
        </w:rPr>
      </w:pPr>
      <w:r w:rsidRPr="00DA1E06">
        <w:rPr>
          <w:rFonts w:ascii="TimesNewRomanPS-BoldMT" w:hAnsi="TimesNewRomanPS-BoldMT" w:cs="TimesNewRomanPS-BoldMT"/>
          <w:b/>
          <w:bCs/>
          <w:sz w:val="32"/>
          <w:szCs w:val="32"/>
        </w:rPr>
        <w:t>FOR</w:t>
      </w:r>
    </w:p>
    <w:p w:rsidR="001B5FCE" w:rsidRDefault="001B5FCE" w:rsidP="001B5FCE">
      <w:pPr>
        <w:autoSpaceDE w:val="0"/>
        <w:autoSpaceDN w:val="0"/>
        <w:adjustRightInd w:val="0"/>
        <w:spacing w:after="0" w:line="240" w:lineRule="auto"/>
        <w:jc w:val="center"/>
        <w:rPr>
          <w:rFonts w:ascii="TimesNewRomanPS-BoldMT" w:hAnsi="TimesNewRomanPS-BoldMT" w:cs="TimesNewRomanPS-BoldMT"/>
          <w:b/>
          <w:bCs/>
          <w:sz w:val="32"/>
          <w:szCs w:val="32"/>
        </w:rPr>
      </w:pPr>
      <w:r w:rsidRPr="00DA1E06">
        <w:rPr>
          <w:rFonts w:ascii="TimesNewRomanPS-BoldMT" w:hAnsi="TimesNewRomanPS-BoldMT" w:cs="TimesNewRomanPS-BoldMT"/>
          <w:b/>
          <w:bCs/>
          <w:sz w:val="32"/>
          <w:szCs w:val="32"/>
        </w:rPr>
        <w:t>LAB PRACTICE II</w:t>
      </w:r>
    </w:p>
    <w:p w:rsidR="001B5FCE" w:rsidRPr="00DA1E06" w:rsidRDefault="001B5FCE" w:rsidP="001B5FCE">
      <w:pPr>
        <w:autoSpaceDE w:val="0"/>
        <w:autoSpaceDN w:val="0"/>
        <w:adjustRightInd w:val="0"/>
        <w:spacing w:after="0" w:line="240" w:lineRule="auto"/>
        <w:jc w:val="center"/>
        <w:rPr>
          <w:rFonts w:ascii="TimesNewRomanPS-BoldMT" w:hAnsi="TimesNewRomanPS-BoldMT" w:cs="TimesNewRomanPS-BoldMT"/>
          <w:b/>
          <w:bCs/>
          <w:sz w:val="32"/>
          <w:szCs w:val="32"/>
        </w:rPr>
      </w:pPr>
    </w:p>
    <w:p w:rsidR="001B5FCE" w:rsidRDefault="001B5FCE" w:rsidP="001B5FCE">
      <w:pPr>
        <w:autoSpaceDE w:val="0"/>
        <w:autoSpaceDN w:val="0"/>
        <w:adjustRightInd w:val="0"/>
        <w:spacing w:after="0" w:line="240" w:lineRule="auto"/>
        <w:jc w:val="center"/>
        <w:rPr>
          <w:rFonts w:ascii="TimesNewRomanPS-BoldMT" w:hAnsi="TimesNewRomanPS-BoldMT" w:cs="TimesNewRomanPS-BoldMT"/>
          <w:b/>
          <w:bCs/>
          <w:sz w:val="24"/>
          <w:szCs w:val="24"/>
        </w:rPr>
      </w:pPr>
    </w:p>
    <w:p w:rsidR="001B5FCE" w:rsidRPr="00DA1E06" w:rsidRDefault="001B5FCE" w:rsidP="001B5FCE">
      <w:pPr>
        <w:autoSpaceDE w:val="0"/>
        <w:autoSpaceDN w:val="0"/>
        <w:adjustRightInd w:val="0"/>
        <w:spacing w:after="0" w:line="240" w:lineRule="auto"/>
        <w:jc w:val="center"/>
        <w:rPr>
          <w:rFonts w:ascii="TimesNewRomanPS-BoldMT" w:hAnsi="TimesNewRomanPS-BoldMT" w:cs="TimesNewRomanPS-BoldMT"/>
          <w:b/>
          <w:bCs/>
          <w:sz w:val="36"/>
          <w:szCs w:val="36"/>
        </w:rPr>
      </w:pPr>
      <w:r w:rsidRPr="00DA1E06">
        <w:rPr>
          <w:rFonts w:ascii="TimesNewRomanPS-BoldMT" w:hAnsi="TimesNewRomanPS-BoldMT" w:cs="TimesNewRomanPS-BoldMT"/>
          <w:b/>
          <w:bCs/>
          <w:sz w:val="36"/>
          <w:szCs w:val="36"/>
        </w:rPr>
        <w:t>Software Testing and Quality Assurance</w:t>
      </w:r>
    </w:p>
    <w:p w:rsidR="001B5FCE" w:rsidRPr="00DA1E06" w:rsidRDefault="001B5FCE" w:rsidP="001B5FCE">
      <w:pPr>
        <w:autoSpaceDE w:val="0"/>
        <w:autoSpaceDN w:val="0"/>
        <w:adjustRightInd w:val="0"/>
        <w:spacing w:after="0" w:line="240" w:lineRule="auto"/>
        <w:jc w:val="center"/>
        <w:rPr>
          <w:rFonts w:ascii="TimesNewRomanPS-BoldMT" w:hAnsi="TimesNewRomanPS-BoldMT" w:cs="TimesNewRomanPS-BoldMT"/>
          <w:b/>
          <w:bCs/>
          <w:sz w:val="32"/>
          <w:szCs w:val="32"/>
        </w:rPr>
      </w:pPr>
    </w:p>
    <w:p w:rsidR="001B5FCE" w:rsidRPr="00DA1E06" w:rsidRDefault="001B5FCE" w:rsidP="001B5FCE">
      <w:pPr>
        <w:autoSpaceDE w:val="0"/>
        <w:autoSpaceDN w:val="0"/>
        <w:adjustRightInd w:val="0"/>
        <w:spacing w:after="0" w:line="240" w:lineRule="auto"/>
        <w:jc w:val="center"/>
        <w:rPr>
          <w:rFonts w:ascii="TimesNewRomanPS-BoldMT" w:hAnsi="TimesNewRomanPS-BoldMT" w:cs="TimesNewRomanPS-BoldMT"/>
          <w:b/>
          <w:bCs/>
          <w:sz w:val="32"/>
          <w:szCs w:val="32"/>
        </w:rPr>
      </w:pPr>
      <w:r w:rsidRPr="00DA1E06">
        <w:rPr>
          <w:rFonts w:ascii="TimesNewRomanPS-BoldMT" w:hAnsi="TimesNewRomanPS-BoldMT" w:cs="TimesNewRomanPS-BoldMT"/>
          <w:b/>
          <w:bCs/>
          <w:sz w:val="32"/>
          <w:szCs w:val="32"/>
        </w:rPr>
        <w:t>BACHELOR OF ENGINEERING (COMPUTER ENGINEERING)</w:t>
      </w:r>
    </w:p>
    <w:p w:rsidR="001B5FCE" w:rsidRDefault="001B5FCE" w:rsidP="001B5FCE">
      <w:pPr>
        <w:autoSpaceDE w:val="0"/>
        <w:autoSpaceDN w:val="0"/>
        <w:adjustRightInd w:val="0"/>
        <w:spacing w:after="0" w:line="240" w:lineRule="auto"/>
        <w:jc w:val="center"/>
        <w:rPr>
          <w:rFonts w:ascii="TimesNewRomanPS-BoldMT" w:hAnsi="TimesNewRomanPS-BoldMT" w:cs="TimesNewRomanPS-BoldMT"/>
          <w:b/>
          <w:bCs/>
          <w:sz w:val="24"/>
          <w:szCs w:val="24"/>
        </w:rPr>
      </w:pPr>
    </w:p>
    <w:p w:rsidR="001B5FCE" w:rsidRPr="00DA1E06" w:rsidRDefault="001B5FCE" w:rsidP="001B5FCE">
      <w:pPr>
        <w:autoSpaceDE w:val="0"/>
        <w:autoSpaceDN w:val="0"/>
        <w:adjustRightInd w:val="0"/>
        <w:spacing w:after="0" w:line="240" w:lineRule="auto"/>
        <w:jc w:val="center"/>
        <w:rPr>
          <w:rFonts w:ascii="TimesNewRomanPS-BoldMT" w:hAnsi="TimesNewRomanPS-BoldMT" w:cs="TimesNewRomanPS-BoldMT"/>
          <w:b/>
          <w:bCs/>
          <w:sz w:val="28"/>
          <w:szCs w:val="28"/>
        </w:rPr>
      </w:pPr>
      <w:r w:rsidRPr="00DA1E06">
        <w:rPr>
          <w:rFonts w:ascii="TimesNewRomanPS-BoldMT" w:hAnsi="TimesNewRomanPS-BoldMT" w:cs="TimesNewRomanPS-BoldMT"/>
          <w:b/>
          <w:bCs/>
          <w:sz w:val="28"/>
          <w:szCs w:val="28"/>
        </w:rPr>
        <w:t>SUBMITTED BY</w:t>
      </w:r>
    </w:p>
    <w:p w:rsidR="001B5FCE" w:rsidRPr="00DA1E06" w:rsidRDefault="001B5FCE" w:rsidP="00550935">
      <w:pPr>
        <w:autoSpaceDE w:val="0"/>
        <w:autoSpaceDN w:val="0"/>
        <w:adjustRightInd w:val="0"/>
        <w:spacing w:after="0" w:line="240" w:lineRule="auto"/>
        <w:jc w:val="center"/>
        <w:rPr>
          <w:rFonts w:ascii="Times New Roman" w:hAnsi="Times New Roman" w:cs="Times New Roman"/>
          <w:b/>
          <w:bCs/>
          <w:sz w:val="28"/>
          <w:szCs w:val="28"/>
        </w:rPr>
      </w:pPr>
    </w:p>
    <w:p w:rsidR="00550935" w:rsidRPr="007D7CD9" w:rsidRDefault="00550935" w:rsidP="00550935">
      <w:pPr>
        <w:autoSpaceDE w:val="0"/>
        <w:autoSpaceDN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7D7CD9">
        <w:rPr>
          <w:rFonts w:ascii="Times New Roman" w:hAnsi="Times New Roman" w:cs="Times New Roman"/>
          <w:b/>
          <w:bCs/>
          <w:sz w:val="28"/>
          <w:szCs w:val="28"/>
        </w:rPr>
        <w:t xml:space="preserve">Name: </w:t>
      </w:r>
      <w:proofErr w:type="spellStart"/>
      <w:r w:rsidRPr="007D7CD9">
        <w:rPr>
          <w:rFonts w:ascii="Times New Roman" w:hAnsi="Times New Roman" w:cs="Times New Roman"/>
          <w:b/>
          <w:bCs/>
          <w:sz w:val="28"/>
          <w:szCs w:val="28"/>
        </w:rPr>
        <w:t>Prajak</w:t>
      </w:r>
      <w:r>
        <w:rPr>
          <w:rFonts w:ascii="Times New Roman" w:hAnsi="Times New Roman" w:cs="Times New Roman"/>
          <w:b/>
          <w:bCs/>
          <w:sz w:val="28"/>
          <w:szCs w:val="28"/>
        </w:rPr>
        <w:t>ta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kamble</w:t>
      </w:r>
      <w:proofErr w:type="spellEnd"/>
      <w:r>
        <w:rPr>
          <w:rFonts w:ascii="Times New Roman" w:hAnsi="Times New Roman" w:cs="Times New Roman"/>
          <w:b/>
          <w:bCs/>
          <w:sz w:val="28"/>
          <w:szCs w:val="28"/>
        </w:rPr>
        <w:tab/>
      </w:r>
      <w:r w:rsidRPr="007D7CD9">
        <w:rPr>
          <w:rFonts w:ascii="Times New Roman" w:hAnsi="Times New Roman" w:cs="Times New Roman"/>
          <w:b/>
          <w:bCs/>
          <w:sz w:val="28"/>
          <w:szCs w:val="28"/>
        </w:rPr>
        <w:t>PRN – 72000288F</w:t>
      </w:r>
      <w:r>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Pr>
          <w:rFonts w:ascii="Times New Roman" w:hAnsi="Times New Roman" w:cs="Times New Roman"/>
          <w:b/>
          <w:bCs/>
          <w:sz w:val="28"/>
          <w:szCs w:val="28"/>
        </w:rPr>
        <w:t>RollNo-B1921153</w:t>
      </w:r>
    </w:p>
    <w:p w:rsidR="00550935" w:rsidRPr="007D7CD9" w:rsidRDefault="00550935" w:rsidP="00550935">
      <w:pPr>
        <w:autoSpaceDE w:val="0"/>
        <w:autoSpaceDN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 Name: </w:t>
      </w:r>
      <w:proofErr w:type="spellStart"/>
      <w:r>
        <w:rPr>
          <w:rFonts w:ascii="Times New Roman" w:hAnsi="Times New Roman" w:cs="Times New Roman"/>
          <w:b/>
          <w:bCs/>
          <w:sz w:val="28"/>
          <w:szCs w:val="28"/>
        </w:rPr>
        <w:t>Rutuja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Bachhav</w:t>
      </w:r>
      <w:proofErr w:type="spellEnd"/>
      <w:r>
        <w:rPr>
          <w:rFonts w:ascii="Times New Roman" w:hAnsi="Times New Roman" w:cs="Times New Roman"/>
          <w:b/>
          <w:bCs/>
          <w:sz w:val="28"/>
          <w:szCs w:val="28"/>
        </w:rPr>
        <w:tab/>
      </w:r>
      <w:r w:rsidRPr="007D7CD9">
        <w:rPr>
          <w:rFonts w:ascii="Times New Roman" w:hAnsi="Times New Roman" w:cs="Times New Roman"/>
          <w:b/>
          <w:bCs/>
          <w:sz w:val="28"/>
          <w:szCs w:val="28"/>
        </w:rPr>
        <w:t>PRN – 72000282G</w:t>
      </w:r>
      <w:r>
        <w:rPr>
          <w:rFonts w:ascii="Times New Roman" w:hAnsi="Times New Roman" w:cs="Times New Roman"/>
          <w:b/>
          <w:bCs/>
          <w:sz w:val="28"/>
          <w:szCs w:val="28"/>
        </w:rPr>
        <w:t xml:space="preserve">        </w:t>
      </w:r>
      <w:r>
        <w:rPr>
          <w:rFonts w:ascii="Times New Roman" w:hAnsi="Times New Roman" w:cs="Times New Roman"/>
          <w:b/>
          <w:bCs/>
          <w:sz w:val="28"/>
          <w:szCs w:val="28"/>
        </w:rPr>
        <w:t>RollNo-B1921149</w:t>
      </w:r>
    </w:p>
    <w:p w:rsidR="00550935" w:rsidRPr="007D7CD9" w:rsidRDefault="00550935" w:rsidP="00550935">
      <w:pPr>
        <w:autoSpaceDE w:val="0"/>
        <w:autoSpaceDN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7D7CD9">
        <w:rPr>
          <w:rFonts w:ascii="Times New Roman" w:hAnsi="Times New Roman" w:cs="Times New Roman"/>
          <w:b/>
          <w:bCs/>
          <w:sz w:val="28"/>
          <w:szCs w:val="28"/>
        </w:rPr>
        <w:t xml:space="preserve">Name: </w:t>
      </w:r>
      <w:proofErr w:type="spellStart"/>
      <w:r w:rsidRPr="007D7CD9">
        <w:rPr>
          <w:rFonts w:ascii="Times New Roman" w:hAnsi="Times New Roman" w:cs="Times New Roman"/>
          <w:b/>
          <w:bCs/>
          <w:sz w:val="28"/>
          <w:szCs w:val="28"/>
        </w:rPr>
        <w:t>Saya</w:t>
      </w:r>
      <w:r>
        <w:rPr>
          <w:rFonts w:ascii="Times New Roman" w:hAnsi="Times New Roman" w:cs="Times New Roman"/>
          <w:b/>
          <w:bCs/>
          <w:sz w:val="28"/>
          <w:szCs w:val="28"/>
        </w:rPr>
        <w:t>ma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Kazi</w:t>
      </w:r>
      <w:proofErr w:type="spellEnd"/>
      <w:r>
        <w:rPr>
          <w:rFonts w:ascii="Times New Roman" w:hAnsi="Times New Roman" w:cs="Times New Roman"/>
          <w:b/>
          <w:bCs/>
          <w:sz w:val="28"/>
          <w:szCs w:val="28"/>
        </w:rPr>
        <w:tab/>
        <w:t xml:space="preserve">          </w:t>
      </w:r>
      <w:r w:rsidRPr="007D7CD9">
        <w:rPr>
          <w:rFonts w:ascii="Times New Roman" w:hAnsi="Times New Roman" w:cs="Times New Roman"/>
          <w:b/>
          <w:bCs/>
          <w:sz w:val="28"/>
          <w:szCs w:val="28"/>
        </w:rPr>
        <w:t>PRN – 7200089D</w:t>
      </w:r>
      <w:r>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Pr>
          <w:rFonts w:ascii="Times New Roman" w:hAnsi="Times New Roman" w:cs="Times New Roman"/>
          <w:b/>
          <w:bCs/>
          <w:sz w:val="28"/>
          <w:szCs w:val="28"/>
        </w:rPr>
        <w:t>RollNo-B1921156</w:t>
      </w:r>
    </w:p>
    <w:p w:rsidR="001B5FCE" w:rsidRDefault="001B5FCE" w:rsidP="00550935">
      <w:pPr>
        <w:autoSpaceDE w:val="0"/>
        <w:autoSpaceDN w:val="0"/>
        <w:spacing w:after="0" w:line="240" w:lineRule="auto"/>
        <w:rPr>
          <w:rFonts w:ascii="Times New Roman" w:hAnsi="Times New Roman" w:cs="Times New Roman"/>
          <w:b/>
          <w:bCs/>
          <w:sz w:val="28"/>
          <w:szCs w:val="28"/>
        </w:rPr>
      </w:pPr>
    </w:p>
    <w:p w:rsidR="001B5FCE" w:rsidRDefault="001B5FCE" w:rsidP="001B5FCE">
      <w:pPr>
        <w:autoSpaceDE w:val="0"/>
        <w:autoSpaceDN w:val="0"/>
        <w:adjustRightInd w:val="0"/>
        <w:spacing w:after="0" w:line="240" w:lineRule="auto"/>
        <w:jc w:val="center"/>
        <w:rPr>
          <w:rFonts w:ascii="TimesNewRomanPS-BoldMT" w:hAnsi="TimesNewRomanPS-BoldMT" w:cs="TimesNewRomanPS-BoldMT"/>
          <w:b/>
          <w:bCs/>
          <w:sz w:val="24"/>
          <w:szCs w:val="24"/>
        </w:rPr>
      </w:pPr>
      <w:bookmarkStart w:id="0" w:name="_GoBack"/>
      <w:bookmarkEnd w:id="0"/>
    </w:p>
    <w:p w:rsidR="001B5FCE" w:rsidRDefault="001B5FCE" w:rsidP="001B5FCE">
      <w:pPr>
        <w:autoSpaceDE w:val="0"/>
        <w:autoSpaceDN w:val="0"/>
        <w:adjustRightInd w:val="0"/>
        <w:spacing w:after="0" w:line="240" w:lineRule="auto"/>
        <w:jc w:val="center"/>
        <w:rPr>
          <w:rFonts w:ascii="TimesNewRomanPS-BoldMT" w:hAnsi="TimesNewRomanPS-BoldMT" w:cs="TimesNewRomanPS-BoldMT"/>
          <w:b/>
          <w:bCs/>
          <w:sz w:val="24"/>
          <w:szCs w:val="24"/>
        </w:rPr>
      </w:pPr>
    </w:p>
    <w:p w:rsidR="001B5FCE" w:rsidRDefault="001B5FCE" w:rsidP="001B5FCE">
      <w:pPr>
        <w:autoSpaceDE w:val="0"/>
        <w:autoSpaceDN w:val="0"/>
        <w:adjustRightInd w:val="0"/>
        <w:spacing w:after="0" w:line="240" w:lineRule="auto"/>
        <w:jc w:val="center"/>
        <w:rPr>
          <w:rFonts w:ascii="TimesNewRomanPS-BoldMT" w:hAnsi="TimesNewRomanPS-BoldMT" w:cs="TimesNewRomanPS-BoldMT"/>
          <w:b/>
          <w:bCs/>
          <w:sz w:val="24"/>
          <w:szCs w:val="24"/>
        </w:rPr>
      </w:pPr>
    </w:p>
    <w:p w:rsidR="001B5FCE" w:rsidRDefault="001B5FCE" w:rsidP="001B5FCE">
      <w:pPr>
        <w:autoSpaceDE w:val="0"/>
        <w:autoSpaceDN w:val="0"/>
        <w:adjustRightInd w:val="0"/>
        <w:spacing w:after="0" w:line="240" w:lineRule="auto"/>
        <w:jc w:val="center"/>
        <w:rPr>
          <w:rFonts w:ascii="TimesNewRomanPS-BoldMT" w:hAnsi="TimesNewRomanPS-BoldMT" w:cs="TimesNewRomanPS-BoldMT"/>
          <w:b/>
          <w:bCs/>
          <w:sz w:val="24"/>
          <w:szCs w:val="24"/>
        </w:rPr>
      </w:pPr>
      <w:r w:rsidRPr="00DA1E06">
        <w:rPr>
          <w:rFonts w:ascii="TimesNewRomanPS-BoldMT" w:hAnsi="TimesNewRomanPS-BoldMT" w:cs="TimesNewRomanPS-BoldMT"/>
          <w:b/>
          <w:bCs/>
          <w:noProof/>
          <w:sz w:val="24"/>
          <w:szCs w:val="24"/>
          <w:lang w:val="en-US"/>
        </w:rPr>
        <w:drawing>
          <wp:inline distT="0" distB="0" distL="0" distR="0" wp14:anchorId="145B813D" wp14:editId="1579C785">
            <wp:extent cx="1009650" cy="781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9650" cy="781050"/>
                    </a:xfrm>
                    <a:prstGeom prst="rect">
                      <a:avLst/>
                    </a:prstGeom>
                    <a:noFill/>
                    <a:ln>
                      <a:noFill/>
                    </a:ln>
                  </pic:spPr>
                </pic:pic>
              </a:graphicData>
            </a:graphic>
          </wp:inline>
        </w:drawing>
      </w:r>
    </w:p>
    <w:p w:rsidR="001B5FCE" w:rsidRDefault="001B5FCE" w:rsidP="001B5FCE">
      <w:pPr>
        <w:autoSpaceDE w:val="0"/>
        <w:autoSpaceDN w:val="0"/>
        <w:adjustRightInd w:val="0"/>
        <w:spacing w:after="0" w:line="240" w:lineRule="auto"/>
        <w:jc w:val="center"/>
        <w:rPr>
          <w:rFonts w:ascii="TimesNewRomanPS-BoldMT" w:hAnsi="TimesNewRomanPS-BoldMT" w:cs="TimesNewRomanPS-BoldMT"/>
          <w:b/>
          <w:bCs/>
          <w:sz w:val="24"/>
          <w:szCs w:val="24"/>
        </w:rPr>
      </w:pPr>
    </w:p>
    <w:p w:rsidR="001B5FCE" w:rsidRDefault="001B5FCE" w:rsidP="001B5FCE">
      <w:pPr>
        <w:autoSpaceDE w:val="0"/>
        <w:autoSpaceDN w:val="0"/>
        <w:adjustRightInd w:val="0"/>
        <w:spacing w:after="0" w:line="240" w:lineRule="auto"/>
        <w:jc w:val="center"/>
        <w:rPr>
          <w:rFonts w:ascii="TimesNewRomanPS-BoldMT" w:hAnsi="TimesNewRomanPS-BoldMT" w:cs="TimesNewRomanPS-BoldMT"/>
          <w:b/>
          <w:bCs/>
          <w:sz w:val="24"/>
          <w:szCs w:val="24"/>
        </w:rPr>
      </w:pPr>
    </w:p>
    <w:p w:rsidR="001B5FCE" w:rsidRPr="00DD19C7" w:rsidRDefault="001B5FCE" w:rsidP="001B5FCE">
      <w:pPr>
        <w:autoSpaceDE w:val="0"/>
        <w:autoSpaceDN w:val="0"/>
        <w:adjustRightInd w:val="0"/>
        <w:spacing w:after="0" w:line="240" w:lineRule="auto"/>
        <w:jc w:val="center"/>
        <w:rPr>
          <w:rFonts w:ascii="TimesNewRomanPS-BoldMT" w:hAnsi="TimesNewRomanPS-BoldMT" w:cs="TimesNewRomanPS-BoldMT"/>
          <w:b/>
          <w:bCs/>
          <w:sz w:val="28"/>
          <w:szCs w:val="28"/>
        </w:rPr>
      </w:pPr>
      <w:r w:rsidRPr="00DD19C7">
        <w:rPr>
          <w:rFonts w:ascii="TimesNewRomanPS-BoldMT" w:hAnsi="TimesNewRomanPS-BoldMT" w:cs="TimesNewRomanPS-BoldMT"/>
          <w:b/>
          <w:bCs/>
          <w:sz w:val="28"/>
          <w:szCs w:val="28"/>
        </w:rPr>
        <w:t>DEPARTMENT OF COMPUTER ENGINEERING</w:t>
      </w:r>
    </w:p>
    <w:p w:rsidR="001B5FCE" w:rsidRPr="00DD19C7" w:rsidRDefault="001B5FCE" w:rsidP="001B5FCE">
      <w:pPr>
        <w:autoSpaceDE w:val="0"/>
        <w:autoSpaceDN w:val="0"/>
        <w:adjustRightInd w:val="0"/>
        <w:spacing w:after="0" w:line="240" w:lineRule="auto"/>
        <w:jc w:val="center"/>
        <w:rPr>
          <w:rFonts w:ascii="TimesNewRomanPS-BoldMT" w:hAnsi="TimesNewRomanPS-BoldMT" w:cs="TimesNewRomanPS-BoldMT"/>
          <w:b/>
          <w:bCs/>
          <w:sz w:val="28"/>
          <w:szCs w:val="28"/>
        </w:rPr>
      </w:pPr>
      <w:proofErr w:type="gramStart"/>
      <w:r w:rsidRPr="00DD19C7">
        <w:rPr>
          <w:rFonts w:ascii="TimesNewRomanPS-BoldMT" w:hAnsi="TimesNewRomanPS-BoldMT" w:cs="TimesNewRomanPS-BoldMT"/>
          <w:b/>
          <w:bCs/>
          <w:sz w:val="28"/>
          <w:szCs w:val="28"/>
        </w:rPr>
        <w:t>D.Y.PATIL COLLEGE OF ENGINEERING AKURDI, PUNE-44.</w:t>
      </w:r>
      <w:proofErr w:type="gramEnd"/>
    </w:p>
    <w:p w:rsidR="001B5FCE" w:rsidRDefault="001B5FCE" w:rsidP="001B5FCE">
      <w:pPr>
        <w:jc w:val="center"/>
        <w:rPr>
          <w:rFonts w:ascii="TimesNewRomanPS-BoldMT" w:hAnsi="TimesNewRomanPS-BoldMT" w:cs="TimesNewRomanPS-BoldMT"/>
          <w:b/>
          <w:bCs/>
          <w:sz w:val="28"/>
          <w:szCs w:val="28"/>
        </w:rPr>
      </w:pPr>
      <w:r w:rsidRPr="00DD19C7">
        <w:rPr>
          <w:rFonts w:ascii="TimesNewRomanPS-BoldMT" w:hAnsi="TimesNewRomanPS-BoldMT" w:cs="TimesNewRomanPS-BoldMT"/>
          <w:b/>
          <w:bCs/>
          <w:sz w:val="28"/>
          <w:szCs w:val="28"/>
        </w:rPr>
        <w:t>SAVITRIBAI PHULE PUNE UNIVERSITY, 2021-22 SEM-I</w:t>
      </w:r>
    </w:p>
    <w:p w:rsidR="00E75CFD" w:rsidRDefault="00E75CFD" w:rsidP="001B5FCE">
      <w:pPr>
        <w:jc w:val="center"/>
        <w:rPr>
          <w:rFonts w:ascii="TimesNewRomanPS-BoldMT" w:hAnsi="TimesNewRomanPS-BoldMT" w:cs="TimesNewRomanPS-BoldMT"/>
          <w:b/>
          <w:bCs/>
          <w:sz w:val="36"/>
          <w:szCs w:val="36"/>
        </w:rPr>
      </w:pPr>
    </w:p>
    <w:p w:rsidR="001B5FCE" w:rsidRDefault="001B5FCE" w:rsidP="001B5FCE">
      <w:pPr>
        <w:jc w:val="center"/>
        <w:rPr>
          <w:rFonts w:ascii="TimesNewRomanPS-BoldMT" w:hAnsi="TimesNewRomanPS-BoldMT" w:cs="TimesNewRomanPS-BoldMT"/>
          <w:b/>
          <w:bCs/>
          <w:sz w:val="36"/>
          <w:szCs w:val="36"/>
        </w:rPr>
      </w:pPr>
      <w:r w:rsidRPr="00BF1CBE">
        <w:rPr>
          <w:rFonts w:ascii="TimesNewRomanPS-BoldMT" w:hAnsi="TimesNewRomanPS-BoldMT" w:cs="TimesNewRomanPS-BoldMT"/>
          <w:b/>
          <w:bCs/>
          <w:sz w:val="36"/>
          <w:szCs w:val="36"/>
        </w:rPr>
        <w:lastRenderedPageBreak/>
        <w:t>INDEX</w:t>
      </w:r>
    </w:p>
    <w:tbl>
      <w:tblPr>
        <w:tblStyle w:val="TableGrid"/>
        <w:tblW w:w="0" w:type="auto"/>
        <w:jc w:val="center"/>
        <w:tblLook w:val="04A0" w:firstRow="1" w:lastRow="0" w:firstColumn="1" w:lastColumn="0" w:noHBand="0" w:noVBand="1"/>
      </w:tblPr>
      <w:tblGrid>
        <w:gridCol w:w="3006"/>
        <w:gridCol w:w="3006"/>
        <w:gridCol w:w="3006"/>
      </w:tblGrid>
      <w:tr w:rsidR="001B5FCE" w:rsidTr="002163A6">
        <w:trPr>
          <w:jc w:val="center"/>
        </w:trPr>
        <w:tc>
          <w:tcPr>
            <w:tcW w:w="3006" w:type="dxa"/>
          </w:tcPr>
          <w:p w:rsidR="001B5FCE" w:rsidRPr="00BF1CBE" w:rsidRDefault="001B5FCE" w:rsidP="00F932DC">
            <w:pPr>
              <w:spacing w:line="276" w:lineRule="auto"/>
              <w:jc w:val="center"/>
              <w:rPr>
                <w:rFonts w:ascii="Times New Roman" w:hAnsi="Times New Roman" w:cs="Times New Roman"/>
                <w:b/>
                <w:bCs/>
                <w:sz w:val="24"/>
                <w:szCs w:val="24"/>
              </w:rPr>
            </w:pPr>
            <w:r w:rsidRPr="00BF1CBE">
              <w:rPr>
                <w:rFonts w:ascii="Times New Roman" w:hAnsi="Times New Roman" w:cs="Times New Roman"/>
                <w:b/>
                <w:bCs/>
                <w:sz w:val="24"/>
                <w:szCs w:val="24"/>
              </w:rPr>
              <w:t>SR. NO.</w:t>
            </w:r>
          </w:p>
        </w:tc>
        <w:tc>
          <w:tcPr>
            <w:tcW w:w="3006" w:type="dxa"/>
          </w:tcPr>
          <w:p w:rsidR="001B5FCE" w:rsidRPr="00BF1CBE" w:rsidRDefault="001B5FCE" w:rsidP="00F932DC">
            <w:pPr>
              <w:spacing w:line="276" w:lineRule="auto"/>
              <w:jc w:val="center"/>
              <w:rPr>
                <w:rFonts w:ascii="Times New Roman" w:hAnsi="Times New Roman" w:cs="Times New Roman"/>
                <w:b/>
                <w:bCs/>
                <w:sz w:val="24"/>
                <w:szCs w:val="24"/>
              </w:rPr>
            </w:pPr>
            <w:r w:rsidRPr="00BF1CBE">
              <w:rPr>
                <w:rFonts w:ascii="Times New Roman" w:hAnsi="Times New Roman" w:cs="Times New Roman"/>
                <w:b/>
                <w:bCs/>
                <w:sz w:val="24"/>
                <w:szCs w:val="24"/>
              </w:rPr>
              <w:t>TOPIC</w:t>
            </w:r>
          </w:p>
        </w:tc>
        <w:tc>
          <w:tcPr>
            <w:tcW w:w="3006" w:type="dxa"/>
          </w:tcPr>
          <w:p w:rsidR="001B5FCE" w:rsidRPr="00BF1CBE" w:rsidRDefault="001B5FCE" w:rsidP="00F932DC">
            <w:pPr>
              <w:spacing w:line="276" w:lineRule="auto"/>
              <w:jc w:val="center"/>
              <w:rPr>
                <w:rFonts w:ascii="Times New Roman" w:hAnsi="Times New Roman" w:cs="Times New Roman"/>
                <w:b/>
                <w:bCs/>
                <w:sz w:val="24"/>
                <w:szCs w:val="24"/>
              </w:rPr>
            </w:pPr>
            <w:r w:rsidRPr="00BF1CBE">
              <w:rPr>
                <w:rFonts w:ascii="Times New Roman" w:hAnsi="Times New Roman" w:cs="Times New Roman"/>
                <w:b/>
                <w:bCs/>
                <w:sz w:val="24"/>
                <w:szCs w:val="24"/>
              </w:rPr>
              <w:t>PAGE NO.</w:t>
            </w:r>
          </w:p>
        </w:tc>
      </w:tr>
      <w:tr w:rsidR="001B5FCE" w:rsidTr="002163A6">
        <w:trPr>
          <w:jc w:val="center"/>
        </w:trPr>
        <w:tc>
          <w:tcPr>
            <w:tcW w:w="3006" w:type="dxa"/>
          </w:tcPr>
          <w:p w:rsidR="001B5FCE" w:rsidRPr="00477FC0" w:rsidRDefault="001B5FCE" w:rsidP="00F932DC">
            <w:pPr>
              <w:spacing w:line="360" w:lineRule="auto"/>
              <w:jc w:val="center"/>
              <w:rPr>
                <w:rFonts w:ascii="Times New Roman" w:hAnsi="Times New Roman" w:cs="Times New Roman"/>
                <w:sz w:val="24"/>
                <w:szCs w:val="24"/>
              </w:rPr>
            </w:pPr>
            <w:r w:rsidRPr="00477FC0">
              <w:rPr>
                <w:rFonts w:ascii="Times New Roman" w:hAnsi="Times New Roman" w:cs="Times New Roman"/>
                <w:sz w:val="24"/>
                <w:szCs w:val="24"/>
              </w:rPr>
              <w:t>1.</w:t>
            </w:r>
          </w:p>
        </w:tc>
        <w:tc>
          <w:tcPr>
            <w:tcW w:w="3006" w:type="dxa"/>
          </w:tcPr>
          <w:p w:rsidR="001B5FCE" w:rsidRPr="00477FC0" w:rsidRDefault="001B5FCE" w:rsidP="00F932DC">
            <w:pPr>
              <w:spacing w:line="360" w:lineRule="auto"/>
              <w:rPr>
                <w:rFonts w:ascii="Times New Roman" w:hAnsi="Times New Roman" w:cs="Times New Roman"/>
                <w:b/>
                <w:bCs/>
                <w:sz w:val="24"/>
                <w:szCs w:val="24"/>
              </w:rPr>
            </w:pPr>
            <w:r w:rsidRPr="00477FC0">
              <w:rPr>
                <w:rFonts w:ascii="Times New Roman" w:hAnsi="Times New Roman" w:cs="Times New Roman"/>
                <w:b/>
                <w:bCs/>
                <w:sz w:val="24"/>
                <w:szCs w:val="24"/>
              </w:rPr>
              <w:t>Abstract</w:t>
            </w:r>
          </w:p>
        </w:tc>
        <w:tc>
          <w:tcPr>
            <w:tcW w:w="3006" w:type="dxa"/>
          </w:tcPr>
          <w:p w:rsidR="001B5FCE" w:rsidRPr="00477FC0" w:rsidRDefault="001B5FCE" w:rsidP="00F932DC">
            <w:pPr>
              <w:spacing w:line="360" w:lineRule="auto"/>
              <w:jc w:val="center"/>
              <w:rPr>
                <w:rFonts w:ascii="Times New Roman" w:hAnsi="Times New Roman" w:cs="Times New Roman"/>
                <w:sz w:val="24"/>
                <w:szCs w:val="24"/>
              </w:rPr>
            </w:pPr>
            <w:r w:rsidRPr="00477FC0">
              <w:rPr>
                <w:rFonts w:ascii="Times New Roman" w:hAnsi="Times New Roman" w:cs="Times New Roman"/>
                <w:sz w:val="24"/>
                <w:szCs w:val="24"/>
              </w:rPr>
              <w:t>1</w:t>
            </w:r>
          </w:p>
        </w:tc>
      </w:tr>
      <w:tr w:rsidR="001B5FCE" w:rsidTr="002163A6">
        <w:trPr>
          <w:jc w:val="center"/>
        </w:trPr>
        <w:tc>
          <w:tcPr>
            <w:tcW w:w="3006" w:type="dxa"/>
          </w:tcPr>
          <w:p w:rsidR="001B5FCE" w:rsidRPr="00477FC0" w:rsidRDefault="001B5FCE" w:rsidP="00F932DC">
            <w:pPr>
              <w:spacing w:line="360" w:lineRule="auto"/>
              <w:jc w:val="center"/>
              <w:rPr>
                <w:rFonts w:ascii="Times New Roman" w:hAnsi="Times New Roman" w:cs="Times New Roman"/>
                <w:sz w:val="24"/>
                <w:szCs w:val="24"/>
              </w:rPr>
            </w:pPr>
            <w:r w:rsidRPr="00477FC0">
              <w:rPr>
                <w:rFonts w:ascii="Times New Roman" w:hAnsi="Times New Roman" w:cs="Times New Roman"/>
                <w:sz w:val="24"/>
                <w:szCs w:val="24"/>
              </w:rPr>
              <w:t>2.</w:t>
            </w:r>
          </w:p>
        </w:tc>
        <w:tc>
          <w:tcPr>
            <w:tcW w:w="3006" w:type="dxa"/>
          </w:tcPr>
          <w:p w:rsidR="001B5FCE" w:rsidRPr="00477FC0" w:rsidRDefault="001B5FCE" w:rsidP="00F932DC">
            <w:pPr>
              <w:pStyle w:val="Default"/>
              <w:spacing w:line="360" w:lineRule="auto"/>
            </w:pPr>
            <w:r w:rsidRPr="00477FC0">
              <w:rPr>
                <w:b/>
                <w:bCs/>
              </w:rPr>
              <w:t>Introduction</w:t>
            </w:r>
          </w:p>
          <w:p w:rsidR="001B5FCE" w:rsidRPr="00477FC0" w:rsidRDefault="001B5FCE" w:rsidP="00F932DC">
            <w:pPr>
              <w:pStyle w:val="Default"/>
              <w:spacing w:line="360" w:lineRule="auto"/>
            </w:pPr>
            <w:r w:rsidRPr="00477FC0">
              <w:t xml:space="preserve">● </w:t>
            </w:r>
            <w:r>
              <w:t>Problem Statement</w:t>
            </w:r>
          </w:p>
          <w:p w:rsidR="001B5FCE" w:rsidRPr="00477FC0" w:rsidRDefault="001B5FCE" w:rsidP="00F932DC">
            <w:pPr>
              <w:pStyle w:val="Default"/>
              <w:spacing w:line="360" w:lineRule="auto"/>
            </w:pPr>
            <w:r w:rsidRPr="00477FC0">
              <w:t>● Objective</w:t>
            </w:r>
            <w:r>
              <w:t xml:space="preserve"> and </w:t>
            </w:r>
            <w:r w:rsidRPr="00477FC0">
              <w:t>Scope</w:t>
            </w:r>
          </w:p>
          <w:p w:rsidR="001B5FCE" w:rsidRPr="00477FC0" w:rsidRDefault="001B5FCE" w:rsidP="00F932DC">
            <w:pPr>
              <w:pStyle w:val="Default"/>
              <w:spacing w:line="360" w:lineRule="auto"/>
            </w:pPr>
          </w:p>
        </w:tc>
        <w:tc>
          <w:tcPr>
            <w:tcW w:w="3006" w:type="dxa"/>
          </w:tcPr>
          <w:p w:rsidR="001B5FCE" w:rsidRPr="00477FC0" w:rsidRDefault="001B5FCE" w:rsidP="00F932DC">
            <w:pPr>
              <w:spacing w:line="360" w:lineRule="auto"/>
              <w:jc w:val="center"/>
              <w:rPr>
                <w:rFonts w:ascii="Times New Roman" w:hAnsi="Times New Roman" w:cs="Times New Roman"/>
                <w:sz w:val="24"/>
                <w:szCs w:val="24"/>
              </w:rPr>
            </w:pPr>
            <w:r w:rsidRPr="00477FC0">
              <w:rPr>
                <w:rFonts w:ascii="Times New Roman" w:hAnsi="Times New Roman" w:cs="Times New Roman"/>
                <w:sz w:val="24"/>
                <w:szCs w:val="24"/>
              </w:rPr>
              <w:t>1-2</w:t>
            </w:r>
          </w:p>
        </w:tc>
      </w:tr>
      <w:tr w:rsidR="001B5FCE" w:rsidTr="002163A6">
        <w:trPr>
          <w:jc w:val="center"/>
        </w:trPr>
        <w:tc>
          <w:tcPr>
            <w:tcW w:w="3006" w:type="dxa"/>
          </w:tcPr>
          <w:p w:rsidR="001B5FCE" w:rsidRPr="00477FC0" w:rsidRDefault="001B5FCE" w:rsidP="00F932DC">
            <w:pPr>
              <w:spacing w:line="360" w:lineRule="auto"/>
              <w:jc w:val="center"/>
              <w:rPr>
                <w:rFonts w:ascii="Times New Roman" w:hAnsi="Times New Roman" w:cs="Times New Roman"/>
                <w:sz w:val="24"/>
                <w:szCs w:val="24"/>
              </w:rPr>
            </w:pPr>
            <w:r w:rsidRPr="00477FC0">
              <w:rPr>
                <w:rFonts w:ascii="Times New Roman" w:hAnsi="Times New Roman" w:cs="Times New Roman"/>
                <w:sz w:val="24"/>
                <w:szCs w:val="24"/>
              </w:rPr>
              <w:t>3.</w:t>
            </w:r>
          </w:p>
        </w:tc>
        <w:tc>
          <w:tcPr>
            <w:tcW w:w="3006" w:type="dxa"/>
          </w:tcPr>
          <w:p w:rsidR="001B5FCE" w:rsidRPr="00477FC0" w:rsidRDefault="001B5FCE" w:rsidP="00F932DC">
            <w:pPr>
              <w:spacing w:line="360" w:lineRule="auto"/>
              <w:rPr>
                <w:rFonts w:ascii="Times New Roman" w:hAnsi="Times New Roman" w:cs="Times New Roman"/>
                <w:b/>
                <w:bCs/>
                <w:sz w:val="24"/>
                <w:szCs w:val="24"/>
              </w:rPr>
            </w:pPr>
            <w:r w:rsidRPr="00477FC0">
              <w:rPr>
                <w:rFonts w:ascii="Times New Roman" w:hAnsi="Times New Roman" w:cs="Times New Roman"/>
                <w:b/>
                <w:bCs/>
                <w:sz w:val="24"/>
                <w:szCs w:val="24"/>
              </w:rPr>
              <w:t>Outcomes</w:t>
            </w:r>
          </w:p>
        </w:tc>
        <w:tc>
          <w:tcPr>
            <w:tcW w:w="3006" w:type="dxa"/>
          </w:tcPr>
          <w:p w:rsidR="001B5FCE" w:rsidRPr="00477FC0" w:rsidRDefault="001B5FCE" w:rsidP="00F932DC">
            <w:pPr>
              <w:spacing w:line="360" w:lineRule="auto"/>
              <w:jc w:val="center"/>
              <w:rPr>
                <w:rFonts w:ascii="Times New Roman" w:hAnsi="Times New Roman" w:cs="Times New Roman"/>
                <w:sz w:val="24"/>
                <w:szCs w:val="24"/>
              </w:rPr>
            </w:pPr>
            <w:r w:rsidRPr="00477FC0">
              <w:rPr>
                <w:rFonts w:ascii="Times New Roman" w:hAnsi="Times New Roman" w:cs="Times New Roman"/>
                <w:sz w:val="24"/>
                <w:szCs w:val="24"/>
              </w:rPr>
              <w:t>2</w:t>
            </w:r>
          </w:p>
        </w:tc>
      </w:tr>
      <w:tr w:rsidR="001B5FCE" w:rsidTr="002163A6">
        <w:trPr>
          <w:jc w:val="center"/>
        </w:trPr>
        <w:tc>
          <w:tcPr>
            <w:tcW w:w="3006" w:type="dxa"/>
          </w:tcPr>
          <w:p w:rsidR="001B5FCE" w:rsidRPr="00477FC0" w:rsidRDefault="001B5FCE" w:rsidP="00F932DC">
            <w:pPr>
              <w:spacing w:line="360" w:lineRule="auto"/>
              <w:jc w:val="center"/>
              <w:rPr>
                <w:rFonts w:ascii="Times New Roman" w:hAnsi="Times New Roman" w:cs="Times New Roman"/>
                <w:sz w:val="24"/>
                <w:szCs w:val="24"/>
              </w:rPr>
            </w:pPr>
            <w:r w:rsidRPr="00477FC0">
              <w:rPr>
                <w:rFonts w:ascii="Times New Roman" w:hAnsi="Times New Roman" w:cs="Times New Roman"/>
                <w:sz w:val="24"/>
                <w:szCs w:val="24"/>
              </w:rPr>
              <w:t>4.</w:t>
            </w:r>
          </w:p>
        </w:tc>
        <w:tc>
          <w:tcPr>
            <w:tcW w:w="3006" w:type="dxa"/>
          </w:tcPr>
          <w:p w:rsidR="001B5FCE" w:rsidRPr="00477FC0" w:rsidRDefault="001B5FCE" w:rsidP="00F932DC">
            <w:pPr>
              <w:pStyle w:val="Default"/>
              <w:spacing w:line="360" w:lineRule="auto"/>
            </w:pPr>
            <w:r w:rsidRPr="00477FC0">
              <w:rPr>
                <w:b/>
                <w:bCs/>
              </w:rPr>
              <w:t>Software/Hardware Requirements</w:t>
            </w:r>
          </w:p>
          <w:p w:rsidR="001B5FCE" w:rsidRPr="00477FC0" w:rsidRDefault="001B5FCE" w:rsidP="00F932DC">
            <w:pPr>
              <w:pStyle w:val="Default"/>
              <w:spacing w:line="360" w:lineRule="auto"/>
            </w:pPr>
            <w:r w:rsidRPr="00477FC0">
              <w:t>● Software Requirement Specifications</w:t>
            </w:r>
          </w:p>
          <w:p w:rsidR="001B5FCE" w:rsidRPr="00477FC0" w:rsidRDefault="001B5FCE" w:rsidP="00F932DC">
            <w:pPr>
              <w:pStyle w:val="Default"/>
              <w:spacing w:line="360" w:lineRule="auto"/>
            </w:pPr>
            <w:r w:rsidRPr="00477FC0">
              <w:t>● Hardware Requirement Specification</w:t>
            </w:r>
          </w:p>
        </w:tc>
        <w:tc>
          <w:tcPr>
            <w:tcW w:w="3006" w:type="dxa"/>
          </w:tcPr>
          <w:p w:rsidR="001B5FCE" w:rsidRPr="00477FC0" w:rsidRDefault="001B5FCE" w:rsidP="00F932DC">
            <w:pPr>
              <w:spacing w:line="360" w:lineRule="auto"/>
              <w:jc w:val="center"/>
              <w:rPr>
                <w:rFonts w:ascii="Times New Roman" w:hAnsi="Times New Roman" w:cs="Times New Roman"/>
                <w:sz w:val="24"/>
                <w:szCs w:val="24"/>
              </w:rPr>
            </w:pPr>
            <w:r w:rsidRPr="00477FC0">
              <w:rPr>
                <w:rFonts w:ascii="Times New Roman" w:hAnsi="Times New Roman" w:cs="Times New Roman"/>
                <w:sz w:val="24"/>
                <w:szCs w:val="24"/>
              </w:rPr>
              <w:t>3</w:t>
            </w:r>
          </w:p>
        </w:tc>
      </w:tr>
      <w:tr w:rsidR="001B5FCE" w:rsidTr="002163A6">
        <w:trPr>
          <w:jc w:val="center"/>
        </w:trPr>
        <w:tc>
          <w:tcPr>
            <w:tcW w:w="3006" w:type="dxa"/>
          </w:tcPr>
          <w:p w:rsidR="001B5FCE" w:rsidRPr="00477FC0" w:rsidRDefault="001B5FCE" w:rsidP="00F932DC">
            <w:pPr>
              <w:spacing w:line="360" w:lineRule="auto"/>
              <w:jc w:val="center"/>
              <w:rPr>
                <w:rFonts w:ascii="Times New Roman" w:hAnsi="Times New Roman" w:cs="Times New Roman"/>
                <w:sz w:val="24"/>
                <w:szCs w:val="24"/>
              </w:rPr>
            </w:pPr>
            <w:r w:rsidRPr="00477FC0">
              <w:rPr>
                <w:rFonts w:ascii="Times New Roman" w:hAnsi="Times New Roman" w:cs="Times New Roman"/>
                <w:sz w:val="24"/>
                <w:szCs w:val="24"/>
              </w:rPr>
              <w:t>5.</w:t>
            </w:r>
          </w:p>
        </w:tc>
        <w:tc>
          <w:tcPr>
            <w:tcW w:w="3006" w:type="dxa"/>
          </w:tcPr>
          <w:p w:rsidR="001B5FCE" w:rsidRPr="00477FC0" w:rsidRDefault="002252E8" w:rsidP="00F932DC">
            <w:pPr>
              <w:spacing w:line="360" w:lineRule="auto"/>
              <w:rPr>
                <w:rFonts w:ascii="Times New Roman" w:hAnsi="Times New Roman" w:cs="Times New Roman"/>
                <w:b/>
                <w:bCs/>
                <w:sz w:val="24"/>
                <w:szCs w:val="24"/>
              </w:rPr>
            </w:pPr>
            <w:r>
              <w:rPr>
                <w:rFonts w:ascii="Times New Roman" w:hAnsi="Times New Roman" w:cs="Times New Roman"/>
                <w:b/>
                <w:bCs/>
                <w:sz w:val="24"/>
                <w:szCs w:val="24"/>
              </w:rPr>
              <w:t>System Design</w:t>
            </w:r>
          </w:p>
        </w:tc>
        <w:tc>
          <w:tcPr>
            <w:tcW w:w="3006" w:type="dxa"/>
          </w:tcPr>
          <w:p w:rsidR="001B5FCE" w:rsidRPr="00477FC0" w:rsidRDefault="00361D58" w:rsidP="00F932DC">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1B5FCE" w:rsidTr="002163A6">
        <w:trPr>
          <w:jc w:val="center"/>
        </w:trPr>
        <w:tc>
          <w:tcPr>
            <w:tcW w:w="3006" w:type="dxa"/>
          </w:tcPr>
          <w:p w:rsidR="001B5FCE" w:rsidRPr="00477FC0" w:rsidRDefault="002258F0" w:rsidP="00F932DC">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r w:rsidR="001B5FCE">
              <w:rPr>
                <w:rFonts w:ascii="Times New Roman" w:hAnsi="Times New Roman" w:cs="Times New Roman"/>
                <w:sz w:val="24"/>
                <w:szCs w:val="24"/>
              </w:rPr>
              <w:t>.</w:t>
            </w:r>
          </w:p>
        </w:tc>
        <w:tc>
          <w:tcPr>
            <w:tcW w:w="3006" w:type="dxa"/>
          </w:tcPr>
          <w:p w:rsidR="001B5FCE" w:rsidRPr="00477FC0" w:rsidRDefault="001B5FCE" w:rsidP="00F932DC">
            <w:pPr>
              <w:spacing w:line="360" w:lineRule="auto"/>
              <w:rPr>
                <w:rFonts w:ascii="Times New Roman" w:hAnsi="Times New Roman" w:cs="Times New Roman"/>
                <w:b/>
                <w:bCs/>
                <w:sz w:val="24"/>
                <w:szCs w:val="24"/>
              </w:rPr>
            </w:pPr>
            <w:r>
              <w:rPr>
                <w:rFonts w:ascii="Times New Roman" w:hAnsi="Times New Roman" w:cs="Times New Roman"/>
                <w:b/>
                <w:bCs/>
                <w:sz w:val="24"/>
                <w:szCs w:val="24"/>
              </w:rPr>
              <w:t>Test plan and Testing strategies</w:t>
            </w:r>
          </w:p>
        </w:tc>
        <w:tc>
          <w:tcPr>
            <w:tcW w:w="3006" w:type="dxa"/>
          </w:tcPr>
          <w:p w:rsidR="001B5FCE" w:rsidRPr="00477FC0" w:rsidRDefault="00361D58" w:rsidP="00F932DC">
            <w:pPr>
              <w:spacing w:line="360" w:lineRule="auto"/>
              <w:jc w:val="center"/>
              <w:rPr>
                <w:rFonts w:ascii="Times New Roman" w:hAnsi="Times New Roman" w:cs="Times New Roman"/>
                <w:sz w:val="24"/>
                <w:szCs w:val="24"/>
              </w:rPr>
            </w:pPr>
            <w:r>
              <w:rPr>
                <w:rFonts w:ascii="Times New Roman" w:hAnsi="Times New Roman" w:cs="Times New Roman"/>
                <w:sz w:val="24"/>
                <w:szCs w:val="24"/>
              </w:rPr>
              <w:t>5-22</w:t>
            </w:r>
          </w:p>
        </w:tc>
      </w:tr>
      <w:tr w:rsidR="001B5FCE" w:rsidTr="002163A6">
        <w:trPr>
          <w:jc w:val="center"/>
        </w:trPr>
        <w:tc>
          <w:tcPr>
            <w:tcW w:w="3006" w:type="dxa"/>
          </w:tcPr>
          <w:p w:rsidR="001B5FCE" w:rsidRPr="00477FC0" w:rsidRDefault="002258F0" w:rsidP="00F932DC">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r w:rsidR="001B5FCE" w:rsidRPr="00477FC0">
              <w:rPr>
                <w:rFonts w:ascii="Times New Roman" w:hAnsi="Times New Roman" w:cs="Times New Roman"/>
                <w:sz w:val="24"/>
                <w:szCs w:val="24"/>
              </w:rPr>
              <w:t>.</w:t>
            </w:r>
          </w:p>
        </w:tc>
        <w:tc>
          <w:tcPr>
            <w:tcW w:w="3006" w:type="dxa"/>
          </w:tcPr>
          <w:p w:rsidR="001B5FCE" w:rsidRPr="00477FC0" w:rsidRDefault="001B5FCE" w:rsidP="00F932DC">
            <w:pPr>
              <w:pStyle w:val="Default"/>
              <w:spacing w:line="360" w:lineRule="auto"/>
            </w:pPr>
            <w:r w:rsidRPr="00477FC0">
              <w:rPr>
                <w:b/>
                <w:bCs/>
              </w:rPr>
              <w:t>Results</w:t>
            </w:r>
          </w:p>
          <w:p w:rsidR="001B5FCE" w:rsidRPr="00477FC0" w:rsidRDefault="001B5FCE" w:rsidP="00F932DC">
            <w:pPr>
              <w:pStyle w:val="Default"/>
              <w:spacing w:line="360" w:lineRule="auto"/>
            </w:pPr>
            <w:r w:rsidRPr="00477FC0">
              <w:t>● Working Module Screenshot</w:t>
            </w:r>
          </w:p>
          <w:p w:rsidR="001B5FCE" w:rsidRPr="00477FC0" w:rsidRDefault="001B5FCE" w:rsidP="00F932DC">
            <w:pPr>
              <w:pStyle w:val="Default"/>
              <w:spacing w:line="360" w:lineRule="auto"/>
            </w:pPr>
            <w:r w:rsidRPr="00477FC0">
              <w:t>● Testing Screenshot</w:t>
            </w:r>
          </w:p>
          <w:p w:rsidR="001B5FCE" w:rsidRPr="00477FC0" w:rsidRDefault="001B5FCE" w:rsidP="00F932DC">
            <w:pPr>
              <w:pStyle w:val="Default"/>
              <w:spacing w:line="360" w:lineRule="auto"/>
            </w:pPr>
          </w:p>
        </w:tc>
        <w:tc>
          <w:tcPr>
            <w:tcW w:w="3006" w:type="dxa"/>
          </w:tcPr>
          <w:p w:rsidR="001B5FCE" w:rsidRPr="00477FC0" w:rsidRDefault="00361D58" w:rsidP="00F932DC">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r w:rsidR="00B954FE">
              <w:rPr>
                <w:rFonts w:ascii="Times New Roman" w:hAnsi="Times New Roman" w:cs="Times New Roman"/>
                <w:sz w:val="24"/>
                <w:szCs w:val="24"/>
              </w:rPr>
              <w:t>-72</w:t>
            </w:r>
          </w:p>
        </w:tc>
      </w:tr>
      <w:tr w:rsidR="001B5FCE" w:rsidTr="002163A6">
        <w:trPr>
          <w:jc w:val="center"/>
        </w:trPr>
        <w:tc>
          <w:tcPr>
            <w:tcW w:w="3006" w:type="dxa"/>
          </w:tcPr>
          <w:p w:rsidR="001B5FCE" w:rsidRPr="00477FC0" w:rsidRDefault="002258F0" w:rsidP="00F932DC">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r w:rsidR="001B5FCE" w:rsidRPr="00477FC0">
              <w:rPr>
                <w:rFonts w:ascii="Times New Roman" w:hAnsi="Times New Roman" w:cs="Times New Roman"/>
                <w:sz w:val="24"/>
                <w:szCs w:val="24"/>
              </w:rPr>
              <w:t>.</w:t>
            </w:r>
          </w:p>
        </w:tc>
        <w:tc>
          <w:tcPr>
            <w:tcW w:w="3006" w:type="dxa"/>
          </w:tcPr>
          <w:p w:rsidR="001B5FCE" w:rsidRPr="00477FC0" w:rsidRDefault="001B5FCE" w:rsidP="00F932DC">
            <w:pPr>
              <w:spacing w:line="360" w:lineRule="auto"/>
              <w:rPr>
                <w:rFonts w:ascii="Times New Roman" w:hAnsi="Times New Roman" w:cs="Times New Roman"/>
                <w:b/>
                <w:bCs/>
                <w:sz w:val="24"/>
                <w:szCs w:val="24"/>
              </w:rPr>
            </w:pPr>
            <w:r w:rsidRPr="00477FC0">
              <w:rPr>
                <w:rFonts w:ascii="Times New Roman" w:hAnsi="Times New Roman" w:cs="Times New Roman"/>
                <w:b/>
                <w:bCs/>
                <w:sz w:val="24"/>
                <w:szCs w:val="24"/>
              </w:rPr>
              <w:t xml:space="preserve">Advantages </w:t>
            </w:r>
          </w:p>
        </w:tc>
        <w:tc>
          <w:tcPr>
            <w:tcW w:w="3006" w:type="dxa"/>
          </w:tcPr>
          <w:p w:rsidR="001B5FCE" w:rsidRPr="00477FC0" w:rsidRDefault="00B954FE" w:rsidP="00F932DC">
            <w:pPr>
              <w:spacing w:line="360" w:lineRule="auto"/>
              <w:jc w:val="center"/>
              <w:rPr>
                <w:rFonts w:ascii="Times New Roman" w:hAnsi="Times New Roman" w:cs="Times New Roman"/>
                <w:sz w:val="24"/>
                <w:szCs w:val="24"/>
              </w:rPr>
            </w:pPr>
            <w:r>
              <w:rPr>
                <w:rFonts w:ascii="Times New Roman" w:hAnsi="Times New Roman" w:cs="Times New Roman"/>
                <w:sz w:val="24"/>
                <w:szCs w:val="24"/>
              </w:rPr>
              <w:t>73</w:t>
            </w:r>
          </w:p>
        </w:tc>
      </w:tr>
      <w:tr w:rsidR="001B5FCE" w:rsidTr="002163A6">
        <w:trPr>
          <w:jc w:val="center"/>
        </w:trPr>
        <w:tc>
          <w:tcPr>
            <w:tcW w:w="3006" w:type="dxa"/>
          </w:tcPr>
          <w:p w:rsidR="001B5FCE" w:rsidRPr="00477FC0" w:rsidRDefault="002258F0" w:rsidP="00F932DC">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r w:rsidR="001B5FCE" w:rsidRPr="00477FC0">
              <w:rPr>
                <w:rFonts w:ascii="Times New Roman" w:hAnsi="Times New Roman" w:cs="Times New Roman"/>
                <w:sz w:val="24"/>
                <w:szCs w:val="24"/>
              </w:rPr>
              <w:t>.</w:t>
            </w:r>
          </w:p>
        </w:tc>
        <w:tc>
          <w:tcPr>
            <w:tcW w:w="3006" w:type="dxa"/>
          </w:tcPr>
          <w:p w:rsidR="001B5FCE" w:rsidRPr="00477FC0" w:rsidRDefault="001B5FCE" w:rsidP="00F932DC">
            <w:pPr>
              <w:spacing w:line="360" w:lineRule="auto"/>
              <w:rPr>
                <w:rFonts w:ascii="Times New Roman" w:hAnsi="Times New Roman" w:cs="Times New Roman"/>
                <w:b/>
                <w:bCs/>
                <w:sz w:val="24"/>
                <w:szCs w:val="24"/>
              </w:rPr>
            </w:pPr>
            <w:r w:rsidRPr="00477FC0">
              <w:rPr>
                <w:rFonts w:ascii="Times New Roman" w:hAnsi="Times New Roman" w:cs="Times New Roman"/>
                <w:b/>
                <w:bCs/>
                <w:sz w:val="24"/>
                <w:szCs w:val="24"/>
              </w:rPr>
              <w:t xml:space="preserve">Conclusion </w:t>
            </w:r>
          </w:p>
        </w:tc>
        <w:tc>
          <w:tcPr>
            <w:tcW w:w="3006" w:type="dxa"/>
          </w:tcPr>
          <w:p w:rsidR="001B5FCE" w:rsidRPr="00477FC0" w:rsidRDefault="00B954FE" w:rsidP="00F932DC">
            <w:pPr>
              <w:spacing w:line="360" w:lineRule="auto"/>
              <w:jc w:val="center"/>
              <w:rPr>
                <w:rFonts w:ascii="Times New Roman" w:hAnsi="Times New Roman" w:cs="Times New Roman"/>
                <w:sz w:val="24"/>
                <w:szCs w:val="24"/>
              </w:rPr>
            </w:pPr>
            <w:r>
              <w:rPr>
                <w:rFonts w:ascii="Times New Roman" w:hAnsi="Times New Roman" w:cs="Times New Roman"/>
                <w:sz w:val="24"/>
                <w:szCs w:val="24"/>
              </w:rPr>
              <w:t>73</w:t>
            </w:r>
          </w:p>
        </w:tc>
      </w:tr>
      <w:tr w:rsidR="001B5FCE" w:rsidTr="002163A6">
        <w:trPr>
          <w:jc w:val="center"/>
        </w:trPr>
        <w:tc>
          <w:tcPr>
            <w:tcW w:w="3006" w:type="dxa"/>
          </w:tcPr>
          <w:p w:rsidR="001B5FCE" w:rsidRPr="00477FC0" w:rsidRDefault="001B5FCE" w:rsidP="00F932DC">
            <w:pPr>
              <w:spacing w:line="360" w:lineRule="auto"/>
              <w:jc w:val="center"/>
              <w:rPr>
                <w:rFonts w:ascii="Times New Roman" w:hAnsi="Times New Roman" w:cs="Times New Roman"/>
                <w:sz w:val="24"/>
                <w:szCs w:val="24"/>
              </w:rPr>
            </w:pPr>
            <w:r w:rsidRPr="00477FC0">
              <w:rPr>
                <w:rFonts w:ascii="Times New Roman" w:hAnsi="Times New Roman" w:cs="Times New Roman"/>
                <w:sz w:val="24"/>
                <w:szCs w:val="24"/>
              </w:rPr>
              <w:t>1</w:t>
            </w:r>
            <w:r w:rsidR="002258F0">
              <w:rPr>
                <w:rFonts w:ascii="Times New Roman" w:hAnsi="Times New Roman" w:cs="Times New Roman"/>
                <w:sz w:val="24"/>
                <w:szCs w:val="24"/>
              </w:rPr>
              <w:t>0</w:t>
            </w:r>
            <w:r w:rsidRPr="00477FC0">
              <w:rPr>
                <w:rFonts w:ascii="Times New Roman" w:hAnsi="Times New Roman" w:cs="Times New Roman"/>
                <w:sz w:val="24"/>
                <w:szCs w:val="24"/>
              </w:rPr>
              <w:t>.</w:t>
            </w:r>
          </w:p>
        </w:tc>
        <w:tc>
          <w:tcPr>
            <w:tcW w:w="3006" w:type="dxa"/>
          </w:tcPr>
          <w:p w:rsidR="001B5FCE" w:rsidRPr="00477FC0" w:rsidRDefault="001B5FCE" w:rsidP="00F932DC">
            <w:pPr>
              <w:spacing w:line="360" w:lineRule="auto"/>
              <w:rPr>
                <w:rFonts w:ascii="Times New Roman" w:hAnsi="Times New Roman" w:cs="Times New Roman"/>
                <w:b/>
                <w:bCs/>
                <w:sz w:val="24"/>
                <w:szCs w:val="24"/>
              </w:rPr>
            </w:pPr>
            <w:r w:rsidRPr="00477FC0">
              <w:rPr>
                <w:rFonts w:ascii="Times New Roman" w:hAnsi="Times New Roman" w:cs="Times New Roman"/>
                <w:b/>
                <w:bCs/>
                <w:sz w:val="24"/>
                <w:szCs w:val="24"/>
              </w:rPr>
              <w:t>References</w:t>
            </w:r>
          </w:p>
        </w:tc>
        <w:tc>
          <w:tcPr>
            <w:tcW w:w="3006" w:type="dxa"/>
          </w:tcPr>
          <w:p w:rsidR="001B5FCE" w:rsidRPr="00477FC0" w:rsidRDefault="00B954FE" w:rsidP="00F932DC">
            <w:pPr>
              <w:spacing w:line="360" w:lineRule="auto"/>
              <w:jc w:val="center"/>
              <w:rPr>
                <w:rFonts w:ascii="Times New Roman" w:hAnsi="Times New Roman" w:cs="Times New Roman"/>
                <w:sz w:val="24"/>
                <w:szCs w:val="24"/>
              </w:rPr>
            </w:pPr>
            <w:r>
              <w:rPr>
                <w:rFonts w:ascii="Times New Roman" w:hAnsi="Times New Roman" w:cs="Times New Roman"/>
                <w:sz w:val="24"/>
                <w:szCs w:val="24"/>
              </w:rPr>
              <w:t>73</w:t>
            </w:r>
          </w:p>
        </w:tc>
      </w:tr>
    </w:tbl>
    <w:p w:rsidR="007721CA" w:rsidRDefault="007721CA" w:rsidP="00B465E6">
      <w:pPr>
        <w:spacing w:line="360" w:lineRule="auto"/>
        <w:rPr>
          <w:rFonts w:ascii="TimesNewRomanPS-BoldMT" w:hAnsi="TimesNewRomanPS-BoldMT" w:cs="TimesNewRomanPS-BoldMT"/>
          <w:b/>
          <w:bCs/>
          <w:sz w:val="36"/>
          <w:szCs w:val="36"/>
        </w:rPr>
      </w:pPr>
    </w:p>
    <w:p w:rsidR="002F5FFC" w:rsidRDefault="002F5FFC" w:rsidP="00B465E6">
      <w:pPr>
        <w:spacing w:line="360" w:lineRule="auto"/>
        <w:rPr>
          <w:rFonts w:ascii="Times New Roman" w:hAnsi="Times New Roman" w:cs="Times New Roman"/>
          <w:b/>
          <w:sz w:val="36"/>
          <w:szCs w:val="36"/>
          <w:u w:val="single"/>
        </w:rPr>
      </w:pPr>
    </w:p>
    <w:p w:rsidR="002F5FFC" w:rsidRDefault="002F5FFC" w:rsidP="00B465E6">
      <w:pPr>
        <w:spacing w:line="360" w:lineRule="auto"/>
        <w:rPr>
          <w:rFonts w:ascii="Times New Roman" w:hAnsi="Times New Roman" w:cs="Times New Roman"/>
          <w:b/>
          <w:sz w:val="36"/>
          <w:szCs w:val="36"/>
          <w:u w:val="single"/>
        </w:rPr>
      </w:pPr>
    </w:p>
    <w:p w:rsidR="00AF7317" w:rsidRPr="00857158" w:rsidRDefault="00AF7317" w:rsidP="00B465E6">
      <w:pPr>
        <w:spacing w:line="360" w:lineRule="auto"/>
        <w:rPr>
          <w:rFonts w:ascii="Times New Roman" w:hAnsi="Times New Roman" w:cs="Times New Roman"/>
          <w:b/>
          <w:sz w:val="36"/>
          <w:szCs w:val="36"/>
        </w:rPr>
      </w:pPr>
      <w:r w:rsidRPr="00857158">
        <w:rPr>
          <w:rFonts w:ascii="Times New Roman" w:hAnsi="Times New Roman" w:cs="Times New Roman"/>
          <w:b/>
          <w:sz w:val="36"/>
          <w:szCs w:val="36"/>
        </w:rPr>
        <w:lastRenderedPageBreak/>
        <w:t>ABSTARCT</w:t>
      </w:r>
    </w:p>
    <w:p w:rsidR="00B465E6" w:rsidRPr="009563E2" w:rsidRDefault="00B465E6" w:rsidP="00B465E6">
      <w:pPr>
        <w:spacing w:line="360" w:lineRule="auto"/>
        <w:rPr>
          <w:rFonts w:ascii="Times New Roman" w:hAnsi="Times New Roman" w:cs="Times New Roman"/>
          <w:sz w:val="24"/>
          <w:szCs w:val="24"/>
        </w:rPr>
      </w:pPr>
      <w:r w:rsidRPr="009563E2">
        <w:rPr>
          <w:rFonts w:ascii="Times New Roman" w:hAnsi="Times New Roman" w:cs="Times New Roman"/>
          <w:sz w:val="24"/>
          <w:szCs w:val="24"/>
        </w:rPr>
        <w:t xml:space="preserve">Company Visitor Management System deals with the security provided at company premises from the unauthenticated or unwanted visitors.  </w:t>
      </w:r>
    </w:p>
    <w:p w:rsidR="00B465E6" w:rsidRPr="009563E2" w:rsidRDefault="00B465E6" w:rsidP="00B465E6">
      <w:pPr>
        <w:spacing w:line="360" w:lineRule="auto"/>
        <w:rPr>
          <w:rFonts w:ascii="Times New Roman" w:hAnsi="Times New Roman" w:cs="Times New Roman"/>
          <w:sz w:val="24"/>
          <w:szCs w:val="24"/>
        </w:rPr>
      </w:pPr>
      <w:r w:rsidRPr="009563E2">
        <w:rPr>
          <w:rFonts w:ascii="Times New Roman" w:hAnsi="Times New Roman" w:cs="Times New Roman"/>
          <w:sz w:val="24"/>
          <w:szCs w:val="24"/>
        </w:rPr>
        <w:t xml:space="preserve">Nowadays, in most organizations Visitor management consists of visitors scribbling their name in a paper book. </w:t>
      </w:r>
    </w:p>
    <w:p w:rsidR="00B465E6" w:rsidRPr="009563E2" w:rsidRDefault="00B465E6" w:rsidP="00B465E6">
      <w:pPr>
        <w:spacing w:line="360" w:lineRule="auto"/>
        <w:rPr>
          <w:rFonts w:ascii="Times New Roman" w:hAnsi="Times New Roman" w:cs="Times New Roman"/>
          <w:sz w:val="24"/>
          <w:szCs w:val="24"/>
        </w:rPr>
      </w:pPr>
      <w:r w:rsidRPr="009563E2">
        <w:rPr>
          <w:rFonts w:ascii="Times New Roman" w:hAnsi="Times New Roman" w:cs="Times New Roman"/>
          <w:sz w:val="24"/>
          <w:szCs w:val="24"/>
        </w:rPr>
        <w:t>Instead, Company Visitor Management System will assist you the professionalized way in which you welcome your visitors. This software is a complete Visitor Management service to improve the efficiency, productivity, security.</w:t>
      </w:r>
    </w:p>
    <w:p w:rsidR="0055566C" w:rsidRPr="00857158" w:rsidRDefault="0055566C" w:rsidP="00B465E6">
      <w:pPr>
        <w:spacing w:line="360" w:lineRule="auto"/>
        <w:rPr>
          <w:rFonts w:ascii="Times New Roman" w:hAnsi="Times New Roman" w:cs="Times New Roman"/>
          <w:sz w:val="24"/>
          <w:szCs w:val="24"/>
        </w:rPr>
      </w:pPr>
    </w:p>
    <w:p w:rsidR="0055566C" w:rsidRPr="00857158" w:rsidRDefault="0055566C" w:rsidP="0055566C">
      <w:pPr>
        <w:ind w:right="675"/>
        <w:jc w:val="both"/>
        <w:rPr>
          <w:rFonts w:ascii="Times New Roman" w:hAnsi="Times New Roman" w:cs="Times New Roman"/>
          <w:b/>
          <w:bCs/>
          <w:sz w:val="36"/>
          <w:szCs w:val="36"/>
        </w:rPr>
      </w:pPr>
      <w:r w:rsidRPr="00857158">
        <w:rPr>
          <w:rFonts w:ascii="Times New Roman" w:hAnsi="Times New Roman" w:cs="Times New Roman"/>
          <w:b/>
          <w:bCs/>
          <w:sz w:val="36"/>
          <w:szCs w:val="36"/>
        </w:rPr>
        <w:t>I</w:t>
      </w:r>
      <w:r w:rsidR="00AF7317" w:rsidRPr="00857158">
        <w:rPr>
          <w:rFonts w:ascii="Times New Roman" w:hAnsi="Times New Roman" w:cs="Times New Roman"/>
          <w:b/>
          <w:bCs/>
          <w:sz w:val="36"/>
          <w:szCs w:val="36"/>
        </w:rPr>
        <w:t>NTRODUCTION</w:t>
      </w:r>
    </w:p>
    <w:p w:rsidR="00AF7317" w:rsidRPr="009563E2" w:rsidRDefault="00AF7317" w:rsidP="0055566C">
      <w:pPr>
        <w:ind w:right="675"/>
        <w:jc w:val="both"/>
        <w:rPr>
          <w:rFonts w:ascii="Times New Roman" w:hAnsi="Times New Roman" w:cs="Times New Roman"/>
          <w:b/>
          <w:bCs/>
          <w:sz w:val="36"/>
          <w:szCs w:val="36"/>
          <w:u w:val="single"/>
        </w:rPr>
      </w:pPr>
    </w:p>
    <w:p w:rsidR="0055566C" w:rsidRPr="009563E2" w:rsidRDefault="0055566C" w:rsidP="0055566C">
      <w:pPr>
        <w:spacing w:line="360" w:lineRule="auto"/>
        <w:ind w:right="675"/>
        <w:jc w:val="both"/>
        <w:rPr>
          <w:rFonts w:ascii="Times New Roman" w:hAnsi="Times New Roman" w:cs="Times New Roman"/>
          <w:sz w:val="24"/>
          <w:szCs w:val="24"/>
        </w:rPr>
      </w:pPr>
      <w:r w:rsidRPr="009563E2">
        <w:rPr>
          <w:rFonts w:ascii="Times New Roman" w:hAnsi="Times New Roman" w:cs="Times New Roman"/>
          <w:sz w:val="24"/>
          <w:szCs w:val="24"/>
        </w:rPr>
        <w:t xml:space="preserve">In this we mentioned the software and hardware requirements, which are necessary for successfully running this system. The major element in building systems is selecting compatible hardware and software. The system analyst has to determine what software package is best for the </w:t>
      </w:r>
      <w:r w:rsidRPr="009563E2">
        <w:rPr>
          <w:rFonts w:ascii="Times New Roman" w:hAnsi="Times New Roman" w:cs="Times New Roman"/>
          <w:b/>
          <w:bCs/>
          <w:sz w:val="24"/>
          <w:szCs w:val="24"/>
        </w:rPr>
        <w:t>“Online Company Visitor Management System”</w:t>
      </w:r>
      <w:r w:rsidRPr="009563E2">
        <w:rPr>
          <w:rFonts w:ascii="Times New Roman" w:hAnsi="Times New Roman" w:cs="Times New Roman"/>
          <w:sz w:val="24"/>
          <w:szCs w:val="24"/>
        </w:rPr>
        <w:t xml:space="preserve"> and, where software is not an issue, the kind of hardware and peripherals needed for the final conversion. Company Visitor Management system is a web-based technology that will revolutionize the way your company manages visitors. Visitor Management system is more important to security guards or security company. This web application provides a way to effectively control record &amp; track company visitor traffic. </w:t>
      </w:r>
      <w:r w:rsidRPr="009563E2">
        <w:rPr>
          <w:rFonts w:ascii="Times New Roman" w:hAnsi="Times New Roman" w:cs="Times New Roman"/>
          <w:color w:val="000000"/>
          <w:sz w:val="24"/>
          <w:szCs w:val="24"/>
          <w:shd w:val="clear" w:color="auto" w:fill="FFFFFF"/>
        </w:rPr>
        <w:t xml:space="preserve">In CVMS we use Python </w:t>
      </w:r>
      <w:proofErr w:type="spellStart"/>
      <w:r w:rsidRPr="009563E2">
        <w:rPr>
          <w:rFonts w:ascii="Times New Roman" w:hAnsi="Times New Roman" w:cs="Times New Roman"/>
          <w:color w:val="000000"/>
          <w:sz w:val="24"/>
          <w:szCs w:val="24"/>
          <w:shd w:val="clear" w:color="auto" w:fill="FFFFFF"/>
        </w:rPr>
        <w:t>Django</w:t>
      </w:r>
      <w:proofErr w:type="spellEnd"/>
      <w:r w:rsidRPr="009563E2">
        <w:rPr>
          <w:rFonts w:ascii="Times New Roman" w:hAnsi="Times New Roman" w:cs="Times New Roman"/>
          <w:color w:val="000000"/>
          <w:sz w:val="24"/>
          <w:szCs w:val="24"/>
          <w:shd w:val="clear" w:color="auto" w:fill="FFFFFF"/>
        </w:rPr>
        <w:t xml:space="preserve"> and </w:t>
      </w:r>
      <w:proofErr w:type="spellStart"/>
      <w:r w:rsidRPr="009563E2">
        <w:rPr>
          <w:rFonts w:ascii="Times New Roman" w:hAnsi="Times New Roman" w:cs="Times New Roman"/>
          <w:color w:val="000000"/>
          <w:sz w:val="24"/>
          <w:szCs w:val="24"/>
          <w:shd w:val="clear" w:color="auto" w:fill="FFFFFF"/>
        </w:rPr>
        <w:t>Sqlite</w:t>
      </w:r>
      <w:proofErr w:type="spellEnd"/>
      <w:r w:rsidRPr="009563E2">
        <w:rPr>
          <w:rFonts w:ascii="Times New Roman" w:hAnsi="Times New Roman" w:cs="Times New Roman"/>
          <w:color w:val="000000"/>
          <w:sz w:val="24"/>
          <w:szCs w:val="24"/>
          <w:shd w:val="clear" w:color="auto" w:fill="FFFFFF"/>
        </w:rPr>
        <w:t xml:space="preserve"> database. This is the project which keeps records of visitors who visited in the company. </w:t>
      </w:r>
    </w:p>
    <w:p w:rsidR="0055566C" w:rsidRPr="009563E2" w:rsidRDefault="0055566C" w:rsidP="00B465E6">
      <w:pPr>
        <w:spacing w:line="360" w:lineRule="auto"/>
        <w:rPr>
          <w:rFonts w:ascii="Times New Roman" w:hAnsi="Times New Roman" w:cs="Times New Roman"/>
          <w:sz w:val="24"/>
          <w:szCs w:val="24"/>
        </w:rPr>
      </w:pPr>
    </w:p>
    <w:p w:rsidR="00F935E7" w:rsidRDefault="00F935E7" w:rsidP="00F935E7">
      <w:pPr>
        <w:rPr>
          <w:rFonts w:ascii="Times New Roman" w:hAnsi="Times New Roman" w:cs="Times New Roman"/>
          <w:b/>
          <w:bCs/>
          <w:sz w:val="36"/>
          <w:szCs w:val="36"/>
        </w:rPr>
      </w:pPr>
    </w:p>
    <w:p w:rsidR="00F935E7" w:rsidRDefault="00F935E7" w:rsidP="00F935E7">
      <w:pPr>
        <w:rPr>
          <w:rFonts w:ascii="Times New Roman" w:hAnsi="Times New Roman" w:cs="Times New Roman"/>
          <w:b/>
          <w:bCs/>
          <w:sz w:val="36"/>
          <w:szCs w:val="36"/>
        </w:rPr>
      </w:pPr>
    </w:p>
    <w:p w:rsidR="00F935E7" w:rsidRDefault="00F935E7" w:rsidP="00F935E7">
      <w:pPr>
        <w:rPr>
          <w:rFonts w:ascii="Times New Roman" w:hAnsi="Times New Roman" w:cs="Times New Roman"/>
          <w:b/>
          <w:bCs/>
          <w:sz w:val="36"/>
          <w:szCs w:val="36"/>
        </w:rPr>
      </w:pPr>
    </w:p>
    <w:p w:rsidR="00F935E7" w:rsidRDefault="00F935E7" w:rsidP="00F935E7">
      <w:pPr>
        <w:rPr>
          <w:rFonts w:ascii="Times New Roman" w:hAnsi="Times New Roman" w:cs="Times New Roman"/>
          <w:b/>
          <w:bCs/>
          <w:sz w:val="36"/>
          <w:szCs w:val="36"/>
        </w:rPr>
      </w:pPr>
    </w:p>
    <w:p w:rsidR="00F935E7" w:rsidRPr="005C1034" w:rsidRDefault="00F935E7" w:rsidP="00F935E7">
      <w:pPr>
        <w:rPr>
          <w:rFonts w:ascii="Times New Roman" w:hAnsi="Times New Roman" w:cs="Times New Roman"/>
          <w:b/>
          <w:bCs/>
          <w:sz w:val="36"/>
          <w:szCs w:val="36"/>
        </w:rPr>
      </w:pPr>
      <w:r w:rsidRPr="005C1034">
        <w:rPr>
          <w:rFonts w:ascii="Times New Roman" w:hAnsi="Times New Roman" w:cs="Times New Roman"/>
          <w:b/>
          <w:bCs/>
          <w:sz w:val="36"/>
          <w:szCs w:val="36"/>
        </w:rPr>
        <w:lastRenderedPageBreak/>
        <w:t>PROBLEM STATEMENT</w:t>
      </w:r>
    </w:p>
    <w:p w:rsidR="00857158" w:rsidRDefault="00857158" w:rsidP="00DE5446">
      <w:pPr>
        <w:spacing w:line="491" w:lineRule="auto"/>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   </w:t>
      </w:r>
    </w:p>
    <w:p w:rsidR="00DE5446" w:rsidRPr="009563E2" w:rsidRDefault="00DE5446" w:rsidP="00DE5446">
      <w:pPr>
        <w:spacing w:line="491" w:lineRule="auto"/>
        <w:rPr>
          <w:rFonts w:ascii="Times New Roman" w:eastAsia="Arial" w:hAnsi="Times New Roman" w:cs="Times New Roman"/>
          <w:sz w:val="24"/>
          <w:szCs w:val="24"/>
        </w:rPr>
      </w:pPr>
      <w:r w:rsidRPr="009563E2">
        <w:rPr>
          <w:rFonts w:ascii="Times New Roman" w:eastAsia="Arial" w:hAnsi="Times New Roman" w:cs="Times New Roman"/>
          <w:sz w:val="24"/>
          <w:szCs w:val="24"/>
        </w:rPr>
        <w:t>In present all visitor work done on the paper. The whole year visitor is stored in the registers. We can’t generate reports as per our requirements because its take more time to calculate the visitors report.</w:t>
      </w:r>
    </w:p>
    <w:p w:rsidR="002B7804" w:rsidRDefault="002B7804" w:rsidP="002B7804">
      <w:pPr>
        <w:spacing w:line="360" w:lineRule="auto"/>
        <w:jc w:val="both"/>
        <w:rPr>
          <w:rFonts w:ascii="Times New Roman" w:eastAsia="Times New Roman" w:hAnsi="Times New Roman" w:cs="Times New Roman"/>
          <w:b/>
          <w:bCs/>
          <w:color w:val="000000"/>
          <w:sz w:val="36"/>
          <w:szCs w:val="36"/>
          <w:bdr w:val="none" w:sz="0" w:space="0" w:color="auto" w:frame="1"/>
          <w:lang w:eastAsia="en-IN"/>
        </w:rPr>
      </w:pPr>
      <w:r w:rsidRPr="00A02180">
        <w:rPr>
          <w:rFonts w:ascii="Times New Roman" w:eastAsia="Times New Roman" w:hAnsi="Times New Roman" w:cs="Times New Roman"/>
          <w:b/>
          <w:bCs/>
          <w:color w:val="000000"/>
          <w:sz w:val="36"/>
          <w:szCs w:val="36"/>
          <w:bdr w:val="none" w:sz="0" w:space="0" w:color="auto" w:frame="1"/>
          <w:lang w:eastAsia="en-IN"/>
        </w:rPr>
        <w:t>OBJECTIVE</w:t>
      </w:r>
    </w:p>
    <w:p w:rsidR="00CC09CF" w:rsidRPr="002B7804" w:rsidRDefault="00CC09CF" w:rsidP="002B7804">
      <w:pPr>
        <w:pStyle w:val="ListParagraph"/>
        <w:widowControl w:val="0"/>
        <w:numPr>
          <w:ilvl w:val="0"/>
          <w:numId w:val="6"/>
        </w:numPr>
        <w:suppressAutoHyphens/>
        <w:spacing w:after="0" w:line="360" w:lineRule="auto"/>
        <w:rPr>
          <w:rFonts w:ascii="Times New Roman" w:hAnsi="Times New Roman" w:cs="Times New Roman"/>
          <w:sz w:val="24"/>
          <w:szCs w:val="24"/>
        </w:rPr>
      </w:pPr>
      <w:r w:rsidRPr="002B7804">
        <w:rPr>
          <w:rFonts w:ascii="Times New Roman" w:hAnsi="Times New Roman" w:cs="Times New Roman"/>
          <w:sz w:val="24"/>
          <w:szCs w:val="24"/>
        </w:rPr>
        <w:t>The purpose of developing company visitor management system is to computerized the tradition way of visitors.</w:t>
      </w:r>
    </w:p>
    <w:p w:rsidR="00CC09CF" w:rsidRPr="002B7804" w:rsidRDefault="00CC09CF" w:rsidP="002B7804">
      <w:pPr>
        <w:pStyle w:val="ListParagraph"/>
        <w:widowControl w:val="0"/>
        <w:numPr>
          <w:ilvl w:val="0"/>
          <w:numId w:val="6"/>
        </w:numPr>
        <w:suppressAutoHyphens/>
        <w:spacing w:after="0" w:line="360" w:lineRule="auto"/>
        <w:rPr>
          <w:rFonts w:ascii="Times New Roman" w:hAnsi="Times New Roman" w:cs="Times New Roman"/>
          <w:sz w:val="24"/>
          <w:szCs w:val="24"/>
        </w:rPr>
      </w:pPr>
      <w:r w:rsidRPr="002B7804">
        <w:rPr>
          <w:rFonts w:ascii="Times New Roman" w:hAnsi="Times New Roman" w:cs="Times New Roman"/>
          <w:sz w:val="24"/>
          <w:szCs w:val="24"/>
        </w:rPr>
        <w:t>Another purpose for developing this application is to generate the report automatically.</w:t>
      </w:r>
    </w:p>
    <w:p w:rsidR="00CC09CF" w:rsidRPr="002B7804" w:rsidRDefault="00CC09CF" w:rsidP="002B7804">
      <w:pPr>
        <w:pStyle w:val="ListParagraph"/>
        <w:widowControl w:val="0"/>
        <w:numPr>
          <w:ilvl w:val="0"/>
          <w:numId w:val="6"/>
        </w:numPr>
        <w:suppressAutoHyphens/>
        <w:spacing w:after="0" w:line="360" w:lineRule="auto"/>
        <w:rPr>
          <w:rFonts w:ascii="Times New Roman" w:hAnsi="Times New Roman" w:cs="Times New Roman"/>
          <w:sz w:val="24"/>
          <w:szCs w:val="24"/>
        </w:rPr>
      </w:pPr>
      <w:r w:rsidRPr="002B7804">
        <w:rPr>
          <w:rFonts w:ascii="Times New Roman" w:hAnsi="Times New Roman" w:cs="Times New Roman"/>
          <w:sz w:val="24"/>
          <w:szCs w:val="24"/>
        </w:rPr>
        <w:t>reduce paper work</w:t>
      </w:r>
    </w:p>
    <w:p w:rsidR="00CC09CF" w:rsidRPr="002B7804" w:rsidRDefault="00CC09CF" w:rsidP="002B7804">
      <w:pPr>
        <w:pStyle w:val="ListParagraph"/>
        <w:widowControl w:val="0"/>
        <w:numPr>
          <w:ilvl w:val="0"/>
          <w:numId w:val="6"/>
        </w:numPr>
        <w:suppressAutoHyphens/>
        <w:spacing w:after="0" w:line="360" w:lineRule="auto"/>
        <w:rPr>
          <w:rFonts w:ascii="Times New Roman" w:hAnsi="Times New Roman" w:cs="Times New Roman"/>
          <w:sz w:val="24"/>
          <w:szCs w:val="24"/>
        </w:rPr>
      </w:pPr>
      <w:r w:rsidRPr="002B7804">
        <w:rPr>
          <w:rFonts w:ascii="Times New Roman" w:hAnsi="Times New Roman" w:cs="Times New Roman"/>
          <w:sz w:val="24"/>
          <w:szCs w:val="24"/>
        </w:rPr>
        <w:t>Provide accuracy</w:t>
      </w:r>
    </w:p>
    <w:p w:rsidR="00CC09CF" w:rsidRPr="009563E2" w:rsidRDefault="00CC09CF" w:rsidP="00DE5446">
      <w:pPr>
        <w:spacing w:line="491" w:lineRule="auto"/>
        <w:rPr>
          <w:rFonts w:ascii="Times New Roman" w:eastAsia="Arial" w:hAnsi="Times New Roman" w:cs="Times New Roman"/>
          <w:sz w:val="24"/>
          <w:szCs w:val="24"/>
        </w:rPr>
      </w:pPr>
    </w:p>
    <w:p w:rsidR="00FB2D5A" w:rsidRPr="009563E2" w:rsidRDefault="00FB2D5A" w:rsidP="00FB2D5A">
      <w:pPr>
        <w:rPr>
          <w:rFonts w:ascii="Times New Roman" w:hAnsi="Times New Roman" w:cs="Times New Roman"/>
          <w:b/>
          <w:bCs/>
          <w:sz w:val="24"/>
          <w:szCs w:val="24"/>
        </w:rPr>
      </w:pPr>
    </w:p>
    <w:p w:rsidR="00A6643A" w:rsidRPr="008E6207" w:rsidRDefault="00A6643A" w:rsidP="00A6643A">
      <w:pPr>
        <w:spacing w:before="100" w:beforeAutospacing="1" w:after="100" w:afterAutospacing="1"/>
        <w:rPr>
          <w:rFonts w:ascii="Times New Roman" w:eastAsia="Times New Roman" w:hAnsi="Times New Roman" w:cs="Times New Roman"/>
          <w:b/>
          <w:sz w:val="36"/>
          <w:szCs w:val="36"/>
        </w:rPr>
      </w:pPr>
      <w:r w:rsidRPr="008E6207">
        <w:rPr>
          <w:rFonts w:ascii="Times New Roman" w:eastAsia="Times New Roman" w:hAnsi="Times New Roman" w:cs="Times New Roman"/>
          <w:b/>
          <w:sz w:val="36"/>
          <w:szCs w:val="36"/>
        </w:rPr>
        <w:t>FUTURE SCOPE</w:t>
      </w:r>
    </w:p>
    <w:p w:rsidR="00A6643A" w:rsidRPr="009563E2" w:rsidRDefault="00A6643A" w:rsidP="00A6643A">
      <w:pPr>
        <w:spacing w:before="100" w:beforeAutospacing="1" w:after="100" w:afterAutospacing="1" w:line="360" w:lineRule="auto"/>
        <w:rPr>
          <w:rFonts w:ascii="Times New Roman" w:eastAsia="Times New Roman" w:hAnsi="Times New Roman" w:cs="Times New Roman"/>
          <w:sz w:val="24"/>
          <w:szCs w:val="24"/>
        </w:rPr>
      </w:pPr>
      <w:r w:rsidRPr="009563E2">
        <w:rPr>
          <w:rFonts w:ascii="Times New Roman" w:eastAsia="Times New Roman" w:hAnsi="Times New Roman" w:cs="Times New Roman"/>
          <w:sz w:val="24"/>
          <w:szCs w:val="24"/>
        </w:rPr>
        <w:t>This</w:t>
      </w:r>
      <w:r w:rsidRPr="009563E2">
        <w:rPr>
          <w:rFonts w:ascii="Times New Roman" w:eastAsia="Times New Roman" w:hAnsi="Times New Roman" w:cs="Times New Roman"/>
          <w:b/>
          <w:sz w:val="24"/>
          <w:szCs w:val="24"/>
        </w:rPr>
        <w:t xml:space="preserve"> </w:t>
      </w:r>
      <w:r w:rsidRPr="009563E2">
        <w:rPr>
          <w:rFonts w:ascii="Times New Roman" w:eastAsia="Times New Roman" w:hAnsi="Times New Roman" w:cs="Times New Roman"/>
          <w:sz w:val="24"/>
          <w:szCs w:val="24"/>
        </w:rPr>
        <w:t>web application involves almost all the basic features of the online company visitor management system. The future implementation will be online help for the visitors and chatting with website administrator.</w:t>
      </w:r>
    </w:p>
    <w:p w:rsidR="00A6643A" w:rsidRDefault="00A6643A" w:rsidP="00D24363">
      <w:pPr>
        <w:spacing w:line="360" w:lineRule="auto"/>
        <w:jc w:val="both"/>
        <w:rPr>
          <w:rFonts w:ascii="Times New Roman" w:hAnsi="Times New Roman" w:cs="Times New Roman"/>
          <w:color w:val="000000"/>
          <w:sz w:val="24"/>
          <w:szCs w:val="24"/>
        </w:rPr>
      </w:pPr>
    </w:p>
    <w:p w:rsidR="00212714" w:rsidRPr="00AD3F01" w:rsidRDefault="00212714" w:rsidP="00212714">
      <w:pPr>
        <w:autoSpaceDE w:val="0"/>
        <w:autoSpaceDN w:val="0"/>
        <w:adjustRightInd w:val="0"/>
        <w:spacing w:after="0" w:line="360" w:lineRule="auto"/>
        <w:rPr>
          <w:rFonts w:ascii="Times New Roman" w:hAnsi="Times New Roman" w:cs="Times New Roman"/>
          <w:b/>
          <w:bCs/>
          <w:color w:val="000000"/>
          <w:sz w:val="36"/>
          <w:szCs w:val="36"/>
        </w:rPr>
      </w:pPr>
      <w:r w:rsidRPr="00AD3F01">
        <w:rPr>
          <w:rFonts w:ascii="Times New Roman" w:hAnsi="Times New Roman" w:cs="Times New Roman"/>
          <w:b/>
          <w:bCs/>
          <w:color w:val="000000"/>
          <w:sz w:val="36"/>
          <w:szCs w:val="36"/>
        </w:rPr>
        <w:t>OUTCOMES</w:t>
      </w:r>
    </w:p>
    <w:p w:rsidR="00212714" w:rsidRPr="00AD3F01" w:rsidRDefault="00212714" w:rsidP="00212714">
      <w:pPr>
        <w:autoSpaceDE w:val="0"/>
        <w:autoSpaceDN w:val="0"/>
        <w:adjustRightInd w:val="0"/>
        <w:spacing w:after="0" w:line="360" w:lineRule="auto"/>
        <w:ind w:firstLine="360"/>
        <w:jc w:val="both"/>
        <w:rPr>
          <w:rFonts w:ascii="Times New Roman" w:hAnsi="Times New Roman" w:cs="Times New Roman"/>
          <w:color w:val="000000"/>
          <w:sz w:val="24"/>
          <w:szCs w:val="24"/>
        </w:rPr>
      </w:pPr>
      <w:r w:rsidRPr="00AD3F01">
        <w:rPr>
          <w:rFonts w:ascii="Times New Roman" w:hAnsi="Times New Roman" w:cs="Times New Roman"/>
          <w:color w:val="000000"/>
          <w:sz w:val="24"/>
          <w:szCs w:val="24"/>
        </w:rPr>
        <w:t>Following are the aim of project:</w:t>
      </w:r>
    </w:p>
    <w:p w:rsidR="00212714" w:rsidRPr="00AD3F01" w:rsidRDefault="00212714" w:rsidP="00212714">
      <w:pPr>
        <w:pStyle w:val="ListParagraph"/>
        <w:numPr>
          <w:ilvl w:val="0"/>
          <w:numId w:val="7"/>
        </w:numPr>
        <w:autoSpaceDE w:val="0"/>
        <w:autoSpaceDN w:val="0"/>
        <w:adjustRightInd w:val="0"/>
        <w:spacing w:after="0" w:line="360" w:lineRule="auto"/>
        <w:jc w:val="both"/>
        <w:rPr>
          <w:rFonts w:ascii="Times New Roman" w:hAnsi="Times New Roman" w:cs="Times New Roman"/>
          <w:color w:val="000000"/>
          <w:sz w:val="24"/>
          <w:szCs w:val="24"/>
        </w:rPr>
      </w:pPr>
      <w:r w:rsidRPr="00AD3F01">
        <w:rPr>
          <w:rFonts w:ascii="Times New Roman" w:hAnsi="Times New Roman" w:cs="Times New Roman"/>
          <w:color w:val="000000"/>
          <w:sz w:val="24"/>
          <w:szCs w:val="24"/>
        </w:rPr>
        <w:t>Secure system by providing admin log</w:t>
      </w:r>
      <w:r>
        <w:rPr>
          <w:rFonts w:ascii="Times New Roman" w:hAnsi="Times New Roman" w:cs="Times New Roman"/>
          <w:color w:val="000000"/>
          <w:sz w:val="24"/>
          <w:szCs w:val="24"/>
        </w:rPr>
        <w:t>in</w:t>
      </w:r>
      <w:r w:rsidRPr="00AD3F01">
        <w:rPr>
          <w:rFonts w:ascii="Times New Roman" w:hAnsi="Times New Roman" w:cs="Times New Roman"/>
          <w:color w:val="000000"/>
          <w:sz w:val="24"/>
          <w:szCs w:val="24"/>
        </w:rPr>
        <w:t>.</w:t>
      </w:r>
    </w:p>
    <w:p w:rsidR="00212714" w:rsidRPr="00AD3F01" w:rsidRDefault="00212714" w:rsidP="00212714">
      <w:pPr>
        <w:pStyle w:val="ListParagraph"/>
        <w:numPr>
          <w:ilvl w:val="0"/>
          <w:numId w:val="7"/>
        </w:num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Easily manage record</w:t>
      </w:r>
    </w:p>
    <w:p w:rsidR="00212714" w:rsidRPr="00AD3F01" w:rsidRDefault="00212714" w:rsidP="00212714">
      <w:pPr>
        <w:pStyle w:val="ListParagraph"/>
        <w:numPr>
          <w:ilvl w:val="0"/>
          <w:numId w:val="7"/>
        </w:num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No chances of loss Information </w:t>
      </w:r>
    </w:p>
    <w:p w:rsidR="00D24363" w:rsidRPr="009563E2" w:rsidRDefault="00D24363" w:rsidP="00FB2D5A">
      <w:pPr>
        <w:rPr>
          <w:rFonts w:ascii="Times New Roman" w:hAnsi="Times New Roman" w:cs="Times New Roman"/>
          <w:b/>
          <w:bCs/>
          <w:sz w:val="24"/>
          <w:szCs w:val="24"/>
        </w:rPr>
      </w:pPr>
    </w:p>
    <w:p w:rsidR="006D3762" w:rsidRDefault="006D3762" w:rsidP="006F5DED">
      <w:pPr>
        <w:pStyle w:val="Default"/>
        <w:spacing w:line="360" w:lineRule="auto"/>
        <w:rPr>
          <w:b/>
          <w:bCs/>
          <w:color w:val="auto"/>
        </w:rPr>
      </w:pPr>
    </w:p>
    <w:p w:rsidR="006F5DED" w:rsidRPr="00AD3F01" w:rsidRDefault="006F5DED" w:rsidP="006F5DED">
      <w:pPr>
        <w:pStyle w:val="Default"/>
        <w:spacing w:line="360" w:lineRule="auto"/>
        <w:rPr>
          <w:sz w:val="36"/>
          <w:szCs w:val="36"/>
        </w:rPr>
      </w:pPr>
      <w:r w:rsidRPr="00AD3F01">
        <w:rPr>
          <w:b/>
          <w:bCs/>
          <w:sz w:val="36"/>
          <w:szCs w:val="36"/>
        </w:rPr>
        <w:lastRenderedPageBreak/>
        <w:t>SOFTWARE /HARDWARE REQUIREMENTS</w:t>
      </w:r>
    </w:p>
    <w:p w:rsidR="00A6643A" w:rsidRPr="00E620E5" w:rsidRDefault="00A6643A" w:rsidP="00A6643A">
      <w:pPr>
        <w:spacing w:line="360" w:lineRule="auto"/>
        <w:ind w:left="720" w:right="675"/>
        <w:jc w:val="both"/>
        <w:rPr>
          <w:rFonts w:ascii="Times New Roman" w:hAnsi="Times New Roman" w:cs="Times New Roman"/>
          <w:b/>
          <w:bCs/>
          <w:sz w:val="28"/>
          <w:szCs w:val="28"/>
        </w:rPr>
      </w:pPr>
    </w:p>
    <w:p w:rsidR="0019606D" w:rsidRPr="00E620E5" w:rsidRDefault="0019606D" w:rsidP="0019606D">
      <w:pPr>
        <w:pStyle w:val="ListParagraph"/>
        <w:numPr>
          <w:ilvl w:val="0"/>
          <w:numId w:val="3"/>
        </w:numPr>
        <w:autoSpaceDE w:val="0"/>
        <w:autoSpaceDN w:val="0"/>
        <w:adjustRightInd w:val="0"/>
        <w:spacing w:after="0" w:line="360" w:lineRule="auto"/>
        <w:jc w:val="both"/>
        <w:rPr>
          <w:rFonts w:ascii="Times New Roman" w:hAnsi="Times New Roman" w:cs="Times New Roman"/>
          <w:b/>
          <w:bCs/>
          <w:color w:val="000000"/>
          <w:sz w:val="28"/>
          <w:szCs w:val="28"/>
        </w:rPr>
      </w:pPr>
      <w:r w:rsidRPr="00E620E5">
        <w:rPr>
          <w:rFonts w:ascii="Times New Roman" w:hAnsi="Times New Roman" w:cs="Times New Roman"/>
          <w:b/>
          <w:bCs/>
          <w:color w:val="000000"/>
          <w:sz w:val="28"/>
          <w:szCs w:val="28"/>
        </w:rPr>
        <w:t>Software Requirement Specifications:</w:t>
      </w:r>
    </w:p>
    <w:p w:rsidR="0019606D" w:rsidRPr="009563E2" w:rsidRDefault="0019606D" w:rsidP="0019606D">
      <w:pPr>
        <w:pStyle w:val="ListParagraph"/>
        <w:autoSpaceDE w:val="0"/>
        <w:autoSpaceDN w:val="0"/>
        <w:adjustRightInd w:val="0"/>
        <w:spacing w:after="0" w:line="360" w:lineRule="auto"/>
        <w:ind w:left="1440"/>
        <w:jc w:val="both"/>
        <w:rPr>
          <w:rFonts w:ascii="Times New Roman" w:hAnsi="Times New Roman" w:cs="Times New Roman"/>
          <w:b/>
          <w:bCs/>
          <w:color w:val="000000"/>
          <w:sz w:val="24"/>
          <w:szCs w:val="24"/>
        </w:rPr>
      </w:pPr>
      <w:r w:rsidRPr="009563E2">
        <w:rPr>
          <w:rFonts w:ascii="Times New Roman" w:hAnsi="Times New Roman" w:cs="Times New Roman"/>
          <w:b/>
          <w:bCs/>
          <w:color w:val="000000"/>
          <w:sz w:val="24"/>
          <w:szCs w:val="24"/>
        </w:rPr>
        <w:t>For development:</w:t>
      </w:r>
    </w:p>
    <w:p w:rsidR="0019606D" w:rsidRPr="009563E2" w:rsidRDefault="0019606D" w:rsidP="0019606D">
      <w:pPr>
        <w:pStyle w:val="ListParagraph"/>
        <w:autoSpaceDE w:val="0"/>
        <w:autoSpaceDN w:val="0"/>
        <w:adjustRightInd w:val="0"/>
        <w:spacing w:after="0" w:line="360" w:lineRule="auto"/>
        <w:ind w:left="1440"/>
        <w:jc w:val="both"/>
        <w:rPr>
          <w:rFonts w:ascii="Times New Roman" w:hAnsi="Times New Roman" w:cs="Times New Roman"/>
          <w:color w:val="000000"/>
          <w:sz w:val="24"/>
          <w:szCs w:val="24"/>
        </w:rPr>
      </w:pPr>
      <w:r w:rsidRPr="009563E2">
        <w:rPr>
          <w:rFonts w:ascii="Times New Roman" w:hAnsi="Times New Roman" w:cs="Times New Roman"/>
          <w:color w:val="000000"/>
          <w:sz w:val="24"/>
          <w:szCs w:val="24"/>
        </w:rPr>
        <w:tab/>
        <w:t>PyCharm</w:t>
      </w:r>
    </w:p>
    <w:p w:rsidR="0019606D" w:rsidRPr="009563E2" w:rsidRDefault="0019606D" w:rsidP="0019606D">
      <w:pPr>
        <w:pStyle w:val="ListParagraph"/>
        <w:autoSpaceDE w:val="0"/>
        <w:autoSpaceDN w:val="0"/>
        <w:adjustRightInd w:val="0"/>
        <w:spacing w:after="0" w:line="360" w:lineRule="auto"/>
        <w:ind w:left="1440"/>
        <w:jc w:val="both"/>
        <w:rPr>
          <w:rFonts w:ascii="Times New Roman" w:hAnsi="Times New Roman" w:cs="Times New Roman"/>
          <w:color w:val="000000"/>
          <w:sz w:val="24"/>
          <w:szCs w:val="24"/>
        </w:rPr>
      </w:pPr>
      <w:r w:rsidRPr="009563E2">
        <w:rPr>
          <w:rFonts w:ascii="Times New Roman" w:hAnsi="Times New Roman" w:cs="Times New Roman"/>
          <w:color w:val="000000"/>
          <w:sz w:val="24"/>
          <w:szCs w:val="24"/>
        </w:rPr>
        <w:tab/>
      </w:r>
      <w:r w:rsidRPr="009563E2">
        <w:rPr>
          <w:rFonts w:ascii="Times New Roman" w:hAnsi="Times New Roman" w:cs="Times New Roman"/>
          <w:color w:val="202124"/>
          <w:sz w:val="24"/>
          <w:szCs w:val="24"/>
          <w:shd w:val="clear" w:color="auto" w:fill="FFFFFF"/>
        </w:rPr>
        <w:t>SQLite</w:t>
      </w:r>
      <w:r w:rsidRPr="009563E2">
        <w:rPr>
          <w:rFonts w:ascii="Times New Roman" w:hAnsi="Times New Roman" w:cs="Times New Roman"/>
          <w:color w:val="000000"/>
          <w:sz w:val="24"/>
          <w:szCs w:val="24"/>
        </w:rPr>
        <w:t xml:space="preserve"> Database</w:t>
      </w:r>
    </w:p>
    <w:p w:rsidR="0019606D" w:rsidRPr="009563E2" w:rsidRDefault="0019606D" w:rsidP="0019606D">
      <w:pPr>
        <w:pStyle w:val="ListParagraph"/>
        <w:autoSpaceDE w:val="0"/>
        <w:autoSpaceDN w:val="0"/>
        <w:adjustRightInd w:val="0"/>
        <w:spacing w:after="0" w:line="360" w:lineRule="auto"/>
        <w:ind w:left="1440"/>
        <w:jc w:val="both"/>
        <w:rPr>
          <w:rFonts w:ascii="Times New Roman" w:hAnsi="Times New Roman" w:cs="Times New Roman"/>
          <w:b/>
          <w:bCs/>
          <w:color w:val="000000"/>
          <w:sz w:val="24"/>
          <w:szCs w:val="24"/>
        </w:rPr>
      </w:pPr>
      <w:r w:rsidRPr="009563E2">
        <w:rPr>
          <w:rFonts w:ascii="Times New Roman" w:hAnsi="Times New Roman" w:cs="Times New Roman"/>
          <w:b/>
          <w:bCs/>
          <w:color w:val="000000"/>
          <w:sz w:val="24"/>
          <w:szCs w:val="24"/>
        </w:rPr>
        <w:t>For Testing</w:t>
      </w:r>
    </w:p>
    <w:p w:rsidR="0019606D" w:rsidRPr="009563E2" w:rsidRDefault="0019606D" w:rsidP="0019606D">
      <w:pPr>
        <w:pStyle w:val="ListParagraph"/>
        <w:autoSpaceDE w:val="0"/>
        <w:autoSpaceDN w:val="0"/>
        <w:adjustRightInd w:val="0"/>
        <w:spacing w:after="0" w:line="360" w:lineRule="auto"/>
        <w:ind w:left="1440"/>
        <w:jc w:val="both"/>
        <w:rPr>
          <w:rFonts w:ascii="Times New Roman" w:hAnsi="Times New Roman" w:cs="Times New Roman"/>
          <w:color w:val="000000"/>
          <w:sz w:val="24"/>
          <w:szCs w:val="24"/>
        </w:rPr>
      </w:pPr>
      <w:r w:rsidRPr="009563E2">
        <w:rPr>
          <w:rFonts w:ascii="Times New Roman" w:hAnsi="Times New Roman" w:cs="Times New Roman"/>
          <w:b/>
          <w:bCs/>
          <w:color w:val="000000"/>
          <w:sz w:val="24"/>
          <w:szCs w:val="24"/>
        </w:rPr>
        <w:tab/>
      </w:r>
      <w:r w:rsidRPr="009563E2">
        <w:rPr>
          <w:rFonts w:ascii="Times New Roman" w:hAnsi="Times New Roman" w:cs="Times New Roman"/>
          <w:color w:val="000000"/>
          <w:sz w:val="24"/>
          <w:szCs w:val="24"/>
        </w:rPr>
        <w:t xml:space="preserve">Selenium IDE – </w:t>
      </w:r>
    </w:p>
    <w:p w:rsidR="0019606D" w:rsidRPr="009563E2" w:rsidRDefault="0019606D" w:rsidP="0019606D">
      <w:pPr>
        <w:pStyle w:val="ListParagraph"/>
        <w:autoSpaceDE w:val="0"/>
        <w:autoSpaceDN w:val="0"/>
        <w:adjustRightInd w:val="0"/>
        <w:spacing w:after="0" w:line="360" w:lineRule="auto"/>
        <w:ind w:left="1440"/>
        <w:jc w:val="both"/>
        <w:rPr>
          <w:rFonts w:ascii="Times New Roman" w:hAnsi="Times New Roman" w:cs="Times New Roman"/>
          <w:color w:val="000000"/>
          <w:sz w:val="24"/>
          <w:szCs w:val="24"/>
        </w:rPr>
      </w:pPr>
      <w:r w:rsidRPr="00220DB6">
        <w:rPr>
          <w:rFonts w:ascii="Times New Roman" w:hAnsi="Times New Roman" w:cs="Times New Roman"/>
          <w:i/>
          <w:color w:val="000000"/>
          <w:sz w:val="24"/>
          <w:szCs w:val="24"/>
        </w:rPr>
        <w:tab/>
      </w:r>
      <w:r w:rsidRPr="00220DB6">
        <w:rPr>
          <w:rFonts w:ascii="Times New Roman" w:hAnsi="Times New Roman" w:cs="Times New Roman"/>
          <w:i/>
          <w:color w:val="000000"/>
          <w:sz w:val="24"/>
          <w:szCs w:val="24"/>
        </w:rPr>
        <w:tab/>
      </w:r>
      <w:r w:rsidRPr="00220DB6">
        <w:rPr>
          <w:rFonts w:ascii="Times New Roman" w:hAnsi="Times New Roman" w:cs="Times New Roman"/>
          <w:i/>
          <w:color w:val="000000" w:themeColor="text1"/>
          <w:sz w:val="24"/>
          <w:szCs w:val="24"/>
          <w:shd w:val="clear" w:color="auto" w:fill="FFFFFF"/>
        </w:rPr>
        <w:t>Selenium IDE (Integrated Development Environment) is primarily a record/run tool that a test case developer uses to develop Selenium Test cases.</w:t>
      </w:r>
      <w:r w:rsidRPr="009563E2">
        <w:rPr>
          <w:rFonts w:ascii="Times New Roman" w:hAnsi="Times New Roman" w:cs="Times New Roman"/>
          <w:color w:val="000000" w:themeColor="text1"/>
          <w:sz w:val="24"/>
          <w:szCs w:val="24"/>
          <w:shd w:val="clear" w:color="auto" w:fill="FFFFFF"/>
        </w:rPr>
        <w:t xml:space="preserve"> Selenium IDE is an easy-to-use tool from the </w:t>
      </w:r>
      <w:hyperlink r:id="rId10" w:tgtFrame="_blank" w:tooltip="Selenium Test Suite Tutorial" w:history="1">
        <w:r w:rsidRPr="009563E2">
          <w:rPr>
            <w:rStyle w:val="Hyperlink"/>
            <w:rFonts w:ascii="Times New Roman" w:hAnsi="Times New Roman" w:cs="Times New Roman"/>
            <w:color w:val="000000" w:themeColor="text1"/>
            <w:sz w:val="24"/>
            <w:szCs w:val="24"/>
            <w:shd w:val="clear" w:color="auto" w:fill="FFFFFF"/>
          </w:rPr>
          <w:t>Selenium Test Suite</w:t>
        </w:r>
      </w:hyperlink>
      <w:r w:rsidRPr="009563E2">
        <w:rPr>
          <w:rFonts w:ascii="Times New Roman" w:hAnsi="Times New Roman" w:cs="Times New Roman"/>
          <w:color w:val="000000" w:themeColor="text1"/>
          <w:sz w:val="24"/>
          <w:szCs w:val="24"/>
          <w:shd w:val="clear" w:color="auto" w:fill="FFFFFF"/>
        </w:rPr>
        <w:t> and can even be used by someone new to developing automated test cases for their web applications. One does not require any special setup to get started with Selenium IDE. You just need to add the extension of your specific browser. Selenium IDE provides you with a GUI (Graphical User Interface) for easily recording your interactions with the website.</w:t>
      </w:r>
    </w:p>
    <w:p w:rsidR="00A6643A" w:rsidRPr="009563E2" w:rsidRDefault="00A6643A" w:rsidP="00A6643A">
      <w:pPr>
        <w:shd w:val="clear" w:color="auto" w:fill="FFFFFF"/>
        <w:autoSpaceDE w:val="0"/>
        <w:autoSpaceDN w:val="0"/>
        <w:adjustRightInd w:val="0"/>
        <w:spacing w:before="100" w:beforeAutospacing="1" w:after="100" w:afterAutospacing="1" w:line="360" w:lineRule="auto"/>
        <w:jc w:val="both"/>
        <w:rPr>
          <w:rFonts w:ascii="Times New Roman" w:hAnsi="Times New Roman" w:cs="Times New Roman"/>
          <w:color w:val="000000"/>
          <w:sz w:val="24"/>
          <w:szCs w:val="24"/>
        </w:rPr>
      </w:pPr>
    </w:p>
    <w:p w:rsidR="0019606D" w:rsidRPr="0046203B" w:rsidRDefault="0019606D" w:rsidP="0019606D">
      <w:pPr>
        <w:pStyle w:val="ListParagraph"/>
        <w:numPr>
          <w:ilvl w:val="0"/>
          <w:numId w:val="3"/>
        </w:numPr>
        <w:autoSpaceDE w:val="0"/>
        <w:autoSpaceDN w:val="0"/>
        <w:adjustRightInd w:val="0"/>
        <w:spacing w:after="0" w:line="240" w:lineRule="auto"/>
        <w:rPr>
          <w:rFonts w:ascii="Times New Roman" w:hAnsi="Times New Roman" w:cs="Times New Roman"/>
          <w:b/>
          <w:bCs/>
          <w:color w:val="000000"/>
          <w:sz w:val="28"/>
          <w:szCs w:val="24"/>
        </w:rPr>
      </w:pPr>
      <w:r w:rsidRPr="0046203B">
        <w:rPr>
          <w:rFonts w:ascii="Times New Roman" w:hAnsi="Times New Roman" w:cs="Times New Roman"/>
          <w:b/>
          <w:bCs/>
          <w:color w:val="000000"/>
          <w:sz w:val="28"/>
          <w:szCs w:val="24"/>
        </w:rPr>
        <w:t xml:space="preserve">Hardware Requirement Specification </w:t>
      </w:r>
    </w:p>
    <w:p w:rsidR="0019606D" w:rsidRPr="009563E2" w:rsidRDefault="0019606D" w:rsidP="0019606D">
      <w:pPr>
        <w:pStyle w:val="ListParagraph"/>
        <w:autoSpaceDE w:val="0"/>
        <w:autoSpaceDN w:val="0"/>
        <w:adjustRightInd w:val="0"/>
        <w:spacing w:after="0" w:line="240" w:lineRule="auto"/>
        <w:rPr>
          <w:rFonts w:ascii="Times New Roman" w:hAnsi="Times New Roman" w:cs="Times New Roman"/>
          <w:color w:val="000000"/>
          <w:sz w:val="24"/>
          <w:szCs w:val="24"/>
        </w:rPr>
      </w:pPr>
    </w:p>
    <w:p w:rsidR="0019606D" w:rsidRPr="009563E2" w:rsidRDefault="0019606D" w:rsidP="0019606D">
      <w:pPr>
        <w:autoSpaceDE w:val="0"/>
        <w:autoSpaceDN w:val="0"/>
        <w:adjustRightInd w:val="0"/>
        <w:spacing w:after="231" w:line="240" w:lineRule="auto"/>
        <w:ind w:left="720" w:firstLine="720"/>
        <w:rPr>
          <w:rFonts w:ascii="Times New Roman" w:hAnsi="Times New Roman" w:cs="Times New Roman"/>
          <w:color w:val="000000"/>
          <w:sz w:val="24"/>
          <w:szCs w:val="24"/>
        </w:rPr>
      </w:pPr>
      <w:r w:rsidRPr="009563E2">
        <w:rPr>
          <w:rFonts w:ascii="Times New Roman" w:hAnsi="Times New Roman" w:cs="Times New Roman"/>
          <w:color w:val="000000"/>
          <w:sz w:val="24"/>
          <w:szCs w:val="24"/>
        </w:rPr>
        <w:t xml:space="preserve">Intel Pentium Processor </w:t>
      </w:r>
    </w:p>
    <w:p w:rsidR="0019606D" w:rsidRPr="009563E2" w:rsidRDefault="0019606D" w:rsidP="0019606D">
      <w:pPr>
        <w:autoSpaceDE w:val="0"/>
        <w:autoSpaceDN w:val="0"/>
        <w:adjustRightInd w:val="0"/>
        <w:spacing w:after="231" w:line="240" w:lineRule="auto"/>
        <w:ind w:left="720" w:firstLine="720"/>
        <w:rPr>
          <w:rFonts w:ascii="Times New Roman" w:hAnsi="Times New Roman" w:cs="Times New Roman"/>
          <w:color w:val="000000"/>
          <w:sz w:val="24"/>
          <w:szCs w:val="24"/>
        </w:rPr>
      </w:pPr>
      <w:r w:rsidRPr="009563E2">
        <w:rPr>
          <w:rFonts w:ascii="Times New Roman" w:hAnsi="Times New Roman" w:cs="Times New Roman"/>
          <w:color w:val="000000"/>
          <w:sz w:val="24"/>
          <w:szCs w:val="24"/>
        </w:rPr>
        <w:t xml:space="preserve">32 MB RAM or higher </w:t>
      </w:r>
    </w:p>
    <w:p w:rsidR="0019606D" w:rsidRDefault="0019606D" w:rsidP="0019606D">
      <w:pPr>
        <w:autoSpaceDE w:val="0"/>
        <w:autoSpaceDN w:val="0"/>
        <w:adjustRightInd w:val="0"/>
        <w:spacing w:after="0" w:line="240" w:lineRule="auto"/>
        <w:ind w:left="720" w:firstLine="720"/>
        <w:rPr>
          <w:rFonts w:ascii="Times New Roman" w:hAnsi="Times New Roman" w:cs="Times New Roman"/>
          <w:color w:val="000000"/>
          <w:sz w:val="24"/>
          <w:szCs w:val="24"/>
        </w:rPr>
      </w:pPr>
      <w:r w:rsidRPr="009563E2">
        <w:rPr>
          <w:rFonts w:ascii="Times New Roman" w:hAnsi="Times New Roman" w:cs="Times New Roman"/>
          <w:color w:val="000000"/>
          <w:sz w:val="24"/>
          <w:szCs w:val="24"/>
        </w:rPr>
        <w:t xml:space="preserve">1.2 GB Hard Disk or greater </w:t>
      </w:r>
    </w:p>
    <w:p w:rsidR="007721CA" w:rsidRDefault="007721CA" w:rsidP="007721CA">
      <w:pPr>
        <w:autoSpaceDE w:val="0"/>
        <w:autoSpaceDN w:val="0"/>
        <w:adjustRightInd w:val="0"/>
        <w:spacing w:after="0" w:line="240" w:lineRule="auto"/>
        <w:rPr>
          <w:rFonts w:ascii="Times New Roman" w:hAnsi="Times New Roman" w:cs="Times New Roman"/>
          <w:b/>
          <w:bCs/>
          <w:sz w:val="36"/>
          <w:szCs w:val="36"/>
        </w:rPr>
      </w:pPr>
    </w:p>
    <w:p w:rsidR="007721CA" w:rsidRDefault="007721CA" w:rsidP="007721CA">
      <w:pPr>
        <w:autoSpaceDE w:val="0"/>
        <w:autoSpaceDN w:val="0"/>
        <w:adjustRightInd w:val="0"/>
        <w:spacing w:after="0" w:line="240" w:lineRule="auto"/>
        <w:rPr>
          <w:rFonts w:ascii="Times New Roman" w:hAnsi="Times New Roman" w:cs="Times New Roman"/>
          <w:b/>
          <w:bCs/>
          <w:sz w:val="36"/>
          <w:szCs w:val="36"/>
        </w:rPr>
      </w:pPr>
    </w:p>
    <w:p w:rsidR="00B970A6" w:rsidRPr="00EF6B24" w:rsidRDefault="00B970A6" w:rsidP="00B970A6">
      <w:pPr>
        <w:spacing w:line="360" w:lineRule="auto"/>
        <w:jc w:val="both"/>
        <w:rPr>
          <w:rFonts w:ascii="Times New Roman" w:hAnsi="Times New Roman" w:cs="Times New Roman"/>
          <w:b/>
          <w:bCs/>
          <w:sz w:val="36"/>
          <w:szCs w:val="36"/>
        </w:rPr>
      </w:pPr>
      <w:r w:rsidRPr="00EF6B24">
        <w:rPr>
          <w:rFonts w:ascii="Times New Roman" w:hAnsi="Times New Roman" w:cs="Times New Roman"/>
          <w:b/>
          <w:bCs/>
          <w:sz w:val="36"/>
          <w:szCs w:val="36"/>
        </w:rPr>
        <w:t>SYSTEM DESIGN</w:t>
      </w:r>
      <w:r w:rsidRPr="00EF6B24">
        <w:rPr>
          <w:i/>
          <w:iCs/>
          <w:sz w:val="40"/>
        </w:rPr>
        <w:t xml:space="preserve"> </w:t>
      </w:r>
    </w:p>
    <w:p w:rsidR="00B970A6" w:rsidRDefault="00B970A6" w:rsidP="00B970A6">
      <w:pPr>
        <w:rPr>
          <w:rFonts w:ascii="Georgia" w:hAnsi="Georgia"/>
          <w:i/>
          <w:iCs/>
          <w:sz w:val="40"/>
          <w:u w:val="single"/>
        </w:rPr>
      </w:pPr>
    </w:p>
    <w:p w:rsidR="00B970A6" w:rsidRPr="00EF6B24" w:rsidRDefault="00B970A6" w:rsidP="00B970A6">
      <w:pPr>
        <w:widowControl w:val="0"/>
        <w:numPr>
          <w:ilvl w:val="0"/>
          <w:numId w:val="8"/>
        </w:numPr>
        <w:tabs>
          <w:tab w:val="left" w:pos="1800"/>
        </w:tabs>
        <w:suppressAutoHyphens/>
        <w:spacing w:after="0" w:line="360" w:lineRule="auto"/>
        <w:ind w:left="1800" w:hanging="360"/>
        <w:jc w:val="both"/>
        <w:rPr>
          <w:rFonts w:ascii="Times New Roman" w:hAnsi="Times New Roman" w:cs="Times New Roman"/>
          <w:sz w:val="24"/>
          <w:szCs w:val="24"/>
        </w:rPr>
      </w:pPr>
      <w:r w:rsidRPr="00EF6B24">
        <w:rPr>
          <w:rFonts w:ascii="Times New Roman" w:hAnsi="Times New Roman" w:cs="Times New Roman"/>
          <w:sz w:val="24"/>
          <w:szCs w:val="24"/>
        </w:rPr>
        <w:t>Use case diagram</w:t>
      </w:r>
    </w:p>
    <w:p w:rsidR="00B970A6" w:rsidRPr="00EF6B24" w:rsidRDefault="00B970A6" w:rsidP="00B970A6">
      <w:pPr>
        <w:widowControl w:val="0"/>
        <w:numPr>
          <w:ilvl w:val="0"/>
          <w:numId w:val="8"/>
        </w:numPr>
        <w:tabs>
          <w:tab w:val="left" w:pos="1800"/>
        </w:tabs>
        <w:suppressAutoHyphens/>
        <w:spacing w:after="0" w:line="360" w:lineRule="auto"/>
        <w:ind w:left="1800" w:hanging="360"/>
        <w:jc w:val="both"/>
        <w:rPr>
          <w:rFonts w:ascii="Times New Roman" w:hAnsi="Times New Roman" w:cs="Times New Roman"/>
          <w:sz w:val="24"/>
          <w:szCs w:val="24"/>
        </w:rPr>
      </w:pPr>
      <w:r w:rsidRPr="00EF6B24">
        <w:rPr>
          <w:rFonts w:ascii="Times New Roman" w:hAnsi="Times New Roman" w:cs="Times New Roman"/>
          <w:sz w:val="24"/>
          <w:szCs w:val="24"/>
        </w:rPr>
        <w:t>Class Diagram</w:t>
      </w:r>
    </w:p>
    <w:p w:rsidR="00B970A6" w:rsidRPr="00EF6B24" w:rsidRDefault="00B970A6" w:rsidP="00B970A6">
      <w:pPr>
        <w:widowControl w:val="0"/>
        <w:numPr>
          <w:ilvl w:val="0"/>
          <w:numId w:val="8"/>
        </w:numPr>
        <w:tabs>
          <w:tab w:val="left" w:pos="1800"/>
        </w:tabs>
        <w:suppressAutoHyphens/>
        <w:spacing w:after="0" w:line="360" w:lineRule="auto"/>
        <w:ind w:left="1800" w:hanging="360"/>
        <w:jc w:val="both"/>
        <w:rPr>
          <w:rFonts w:ascii="Times New Roman" w:hAnsi="Times New Roman" w:cs="Times New Roman"/>
          <w:sz w:val="24"/>
          <w:szCs w:val="24"/>
        </w:rPr>
      </w:pPr>
      <w:r w:rsidRPr="00EF6B24">
        <w:rPr>
          <w:rFonts w:ascii="Times New Roman" w:hAnsi="Times New Roman" w:cs="Times New Roman"/>
          <w:sz w:val="24"/>
          <w:szCs w:val="24"/>
        </w:rPr>
        <w:t>Sequence Diagram</w:t>
      </w:r>
    </w:p>
    <w:p w:rsidR="00B970A6" w:rsidRPr="00EF6B24" w:rsidRDefault="00EF6B24" w:rsidP="00EF6B24">
      <w:pPr>
        <w:widowControl w:val="0"/>
        <w:numPr>
          <w:ilvl w:val="0"/>
          <w:numId w:val="8"/>
        </w:numPr>
        <w:tabs>
          <w:tab w:val="left" w:pos="1800"/>
        </w:tabs>
        <w:suppressAutoHyphens/>
        <w:spacing w:after="0" w:line="360" w:lineRule="auto"/>
        <w:ind w:left="1800" w:hanging="360"/>
        <w:jc w:val="both"/>
        <w:rPr>
          <w:rFonts w:ascii="Times New Roman" w:hAnsi="Times New Roman" w:cs="Times New Roman"/>
          <w:sz w:val="24"/>
          <w:szCs w:val="24"/>
        </w:rPr>
      </w:pPr>
      <w:r w:rsidRPr="00EF6B24">
        <w:rPr>
          <w:rFonts w:ascii="Times New Roman" w:hAnsi="Times New Roman" w:cs="Times New Roman"/>
          <w:sz w:val="24"/>
          <w:szCs w:val="24"/>
        </w:rPr>
        <w:t>Data flow diagram</w:t>
      </w:r>
    </w:p>
    <w:p w:rsidR="00B970A6" w:rsidRDefault="00B970A6" w:rsidP="00B970A6">
      <w:pPr>
        <w:widowControl w:val="0"/>
        <w:tabs>
          <w:tab w:val="left" w:pos="1800"/>
        </w:tabs>
        <w:suppressAutoHyphens/>
        <w:spacing w:after="0" w:line="360" w:lineRule="auto"/>
        <w:jc w:val="both"/>
      </w:pPr>
    </w:p>
    <w:p w:rsidR="00B970A6" w:rsidRPr="00FF23CE" w:rsidRDefault="00B970A6" w:rsidP="00B970A6">
      <w:pPr>
        <w:widowControl w:val="0"/>
        <w:tabs>
          <w:tab w:val="left" w:pos="1800"/>
        </w:tabs>
        <w:suppressAutoHyphens/>
        <w:spacing w:after="0" w:line="360" w:lineRule="auto"/>
        <w:jc w:val="both"/>
        <w:rPr>
          <w:rFonts w:ascii="Times New Roman" w:eastAsia="TimesNewRoman" w:hAnsi="Times New Roman" w:cs="Times New Roman"/>
          <w:bCs/>
          <w:sz w:val="28"/>
          <w:szCs w:val="28"/>
        </w:rPr>
      </w:pPr>
      <w:r w:rsidRPr="00FF23CE">
        <w:rPr>
          <w:rFonts w:ascii="Times New Roman" w:hAnsi="Times New Roman" w:cs="Times New Roman"/>
          <w:b/>
          <w:bCs/>
          <w:sz w:val="28"/>
          <w:szCs w:val="28"/>
        </w:rPr>
        <w:t>Use Case Diagram:</w:t>
      </w:r>
      <w:r w:rsidRPr="00FF23CE">
        <w:rPr>
          <w:rFonts w:ascii="Times New Roman" w:eastAsia="TimesNewRoman" w:hAnsi="Times New Roman" w:cs="Times New Roman"/>
          <w:bCs/>
          <w:sz w:val="28"/>
          <w:szCs w:val="28"/>
        </w:rPr>
        <w:t xml:space="preserve"> </w:t>
      </w:r>
    </w:p>
    <w:p w:rsidR="00B970A6" w:rsidRPr="004E4489" w:rsidRDefault="00B970A6" w:rsidP="00B970A6">
      <w:pPr>
        <w:widowControl w:val="0"/>
        <w:tabs>
          <w:tab w:val="left" w:pos="1800"/>
        </w:tabs>
        <w:suppressAutoHyphens/>
        <w:spacing w:after="0" w:line="360" w:lineRule="auto"/>
        <w:jc w:val="both"/>
        <w:rPr>
          <w:rFonts w:ascii="Times New Roman" w:hAnsi="Times New Roman" w:cs="Times New Roman"/>
          <w:sz w:val="24"/>
          <w:szCs w:val="24"/>
        </w:rPr>
      </w:pPr>
    </w:p>
    <w:p w:rsidR="00B970A6" w:rsidRPr="004E4489" w:rsidRDefault="00B970A6" w:rsidP="00B970A6">
      <w:pPr>
        <w:widowControl w:val="0"/>
        <w:numPr>
          <w:ilvl w:val="0"/>
          <w:numId w:val="9"/>
        </w:numPr>
        <w:tabs>
          <w:tab w:val="left" w:pos="2127"/>
        </w:tabs>
        <w:suppressAutoHyphens/>
        <w:spacing w:after="280" w:line="360" w:lineRule="auto"/>
        <w:ind w:right="705"/>
        <w:jc w:val="both"/>
        <w:rPr>
          <w:rFonts w:ascii="Times New Roman" w:eastAsia="TimesNewRoman" w:hAnsi="Times New Roman" w:cs="Times New Roman"/>
          <w:bCs/>
          <w:sz w:val="24"/>
          <w:szCs w:val="24"/>
        </w:rPr>
      </w:pPr>
      <w:r w:rsidRPr="004E4489">
        <w:rPr>
          <w:rFonts w:ascii="Times New Roman" w:eastAsia="TimesNewRoman" w:hAnsi="Times New Roman" w:cs="Times New Roman"/>
          <w:bCs/>
          <w:sz w:val="24"/>
          <w:szCs w:val="24"/>
        </w:rPr>
        <w:t xml:space="preserve">Use case diagram consists of use cases and actors and shows the interaction between them. The key points are: </w:t>
      </w:r>
    </w:p>
    <w:p w:rsidR="00B970A6" w:rsidRPr="004E4489" w:rsidRDefault="00B970A6" w:rsidP="00B970A6">
      <w:pPr>
        <w:widowControl w:val="0"/>
        <w:numPr>
          <w:ilvl w:val="0"/>
          <w:numId w:val="9"/>
        </w:numPr>
        <w:tabs>
          <w:tab w:val="left" w:pos="2127"/>
        </w:tabs>
        <w:suppressAutoHyphens/>
        <w:spacing w:after="280" w:line="360" w:lineRule="auto"/>
        <w:ind w:right="705"/>
        <w:jc w:val="both"/>
        <w:rPr>
          <w:rFonts w:ascii="Times New Roman" w:eastAsia="TimesNewRoman" w:hAnsi="Times New Roman" w:cs="Times New Roman"/>
          <w:bCs/>
          <w:sz w:val="24"/>
          <w:szCs w:val="24"/>
        </w:rPr>
      </w:pPr>
      <w:r w:rsidRPr="004E4489">
        <w:rPr>
          <w:rFonts w:ascii="Times New Roman" w:eastAsia="TimesNewRoman" w:hAnsi="Times New Roman" w:cs="Times New Roman"/>
          <w:bCs/>
          <w:sz w:val="24"/>
          <w:szCs w:val="24"/>
        </w:rPr>
        <w:t xml:space="preserve">The main purpose is to show the interaction between the use cases and the actor. </w:t>
      </w:r>
    </w:p>
    <w:p w:rsidR="00B970A6" w:rsidRPr="004E4489" w:rsidRDefault="00B970A6" w:rsidP="00B970A6">
      <w:pPr>
        <w:widowControl w:val="0"/>
        <w:numPr>
          <w:ilvl w:val="0"/>
          <w:numId w:val="9"/>
        </w:numPr>
        <w:tabs>
          <w:tab w:val="left" w:pos="2127"/>
        </w:tabs>
        <w:suppressAutoHyphens/>
        <w:spacing w:after="280" w:line="360" w:lineRule="auto"/>
        <w:ind w:right="705"/>
        <w:jc w:val="both"/>
        <w:rPr>
          <w:rFonts w:ascii="Times New Roman" w:eastAsia="TimesNewRoman" w:hAnsi="Times New Roman" w:cs="Times New Roman"/>
          <w:bCs/>
          <w:sz w:val="24"/>
          <w:szCs w:val="24"/>
        </w:rPr>
      </w:pPr>
      <w:r w:rsidRPr="004E4489">
        <w:rPr>
          <w:rFonts w:ascii="Times New Roman" w:eastAsia="TimesNewRoman" w:hAnsi="Times New Roman" w:cs="Times New Roman"/>
          <w:bCs/>
          <w:sz w:val="24"/>
          <w:szCs w:val="24"/>
        </w:rPr>
        <w:t xml:space="preserve">To represent the system requirement from user’s perspective. </w:t>
      </w:r>
    </w:p>
    <w:p w:rsidR="00B970A6" w:rsidRPr="004E4489" w:rsidRDefault="00B970A6" w:rsidP="00B970A6">
      <w:pPr>
        <w:widowControl w:val="0"/>
        <w:numPr>
          <w:ilvl w:val="0"/>
          <w:numId w:val="9"/>
        </w:numPr>
        <w:tabs>
          <w:tab w:val="left" w:pos="2127"/>
        </w:tabs>
        <w:suppressAutoHyphens/>
        <w:spacing w:after="280" w:line="360" w:lineRule="auto"/>
        <w:ind w:right="705"/>
        <w:jc w:val="both"/>
        <w:rPr>
          <w:rFonts w:ascii="Times New Roman" w:eastAsia="TimesNewRoman" w:hAnsi="Times New Roman" w:cs="Times New Roman"/>
          <w:bCs/>
          <w:sz w:val="24"/>
          <w:szCs w:val="24"/>
        </w:rPr>
      </w:pPr>
      <w:r w:rsidRPr="004E4489">
        <w:rPr>
          <w:rFonts w:ascii="Times New Roman" w:eastAsia="TimesNewRoman" w:hAnsi="Times New Roman" w:cs="Times New Roman"/>
          <w:bCs/>
          <w:sz w:val="24"/>
          <w:szCs w:val="24"/>
        </w:rPr>
        <w:t xml:space="preserve">The use cases are the functions that are to be performed in the module. </w:t>
      </w:r>
    </w:p>
    <w:p w:rsidR="00B970A6" w:rsidRDefault="00B970A6" w:rsidP="00B970A6">
      <w:pPr>
        <w:tabs>
          <w:tab w:val="left" w:pos="4254"/>
        </w:tabs>
        <w:spacing w:after="280" w:line="360" w:lineRule="auto"/>
        <w:ind w:left="2127" w:right="705"/>
        <w:jc w:val="both"/>
        <w:rPr>
          <w:rFonts w:ascii="Georgia" w:eastAsia="TimesNewRoman" w:hAnsi="Georgia" w:cs="TimesNewRoman"/>
          <w:b/>
          <w:bCs/>
        </w:rPr>
      </w:pPr>
    </w:p>
    <w:p w:rsidR="00B970A6" w:rsidRDefault="00B970A6" w:rsidP="00B970A6">
      <w:pPr>
        <w:tabs>
          <w:tab w:val="left" w:pos="4254"/>
        </w:tabs>
        <w:spacing w:after="280" w:line="360" w:lineRule="auto"/>
        <w:ind w:left="-90" w:right="705"/>
        <w:jc w:val="both"/>
        <w:rPr>
          <w:rFonts w:ascii="Georgia" w:eastAsia="TimesNewRoman" w:hAnsi="Georgia" w:cs="TimesNewRoman"/>
          <w:b/>
          <w:bCs/>
        </w:rPr>
      </w:pPr>
      <w:r>
        <w:rPr>
          <w:rFonts w:ascii="Georgia" w:eastAsia="TimesNewRoman" w:hAnsi="Georgia" w:cs="TimesNewRoman"/>
          <w:b/>
          <w:bCs/>
          <w:noProof/>
          <w:lang w:val="en-US"/>
        </w:rPr>
        <w:drawing>
          <wp:inline distT="0" distB="0" distL="0" distR="0">
            <wp:extent cx="5836920" cy="4640580"/>
            <wp:effectExtent l="0" t="0" r="0" b="7620"/>
            <wp:docPr id="6" name="Picture 6" descr="instructo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ructor ta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6920" cy="4640580"/>
                    </a:xfrm>
                    <a:prstGeom prst="rect">
                      <a:avLst/>
                    </a:prstGeom>
                    <a:noFill/>
                    <a:ln>
                      <a:noFill/>
                    </a:ln>
                  </pic:spPr>
                </pic:pic>
              </a:graphicData>
            </a:graphic>
          </wp:inline>
        </w:drawing>
      </w:r>
    </w:p>
    <w:p w:rsidR="00B970A6" w:rsidRPr="00210635" w:rsidRDefault="00B970A6" w:rsidP="00B970A6">
      <w:pPr>
        <w:tabs>
          <w:tab w:val="left" w:pos="4254"/>
        </w:tabs>
        <w:spacing w:after="280" w:line="360" w:lineRule="auto"/>
        <w:ind w:left="1710" w:right="705"/>
        <w:jc w:val="both"/>
        <w:rPr>
          <w:rFonts w:ascii="Georgia" w:eastAsia="TimesNewRoman" w:hAnsi="Georgia" w:cs="TimesNewRoman"/>
          <w:b/>
          <w:bCs/>
        </w:rPr>
      </w:pPr>
      <w:r>
        <w:rPr>
          <w:rFonts w:ascii="Georgia" w:eastAsia="TimesNewRoman" w:hAnsi="Georgia" w:cs="TimesNewRoman"/>
          <w:b/>
          <w:bCs/>
        </w:rPr>
        <w:t xml:space="preserve">   </w:t>
      </w:r>
      <w:r w:rsidRPr="00210635">
        <w:rPr>
          <w:rFonts w:ascii="Georgia" w:eastAsia="TimesNewRoman" w:hAnsi="Georgia" w:cs="TimesNewRoman"/>
          <w:b/>
          <w:bCs/>
        </w:rPr>
        <w:t xml:space="preserve">     </w:t>
      </w:r>
    </w:p>
    <w:p w:rsidR="00B970A6" w:rsidRPr="00171E5D" w:rsidRDefault="00B970A6" w:rsidP="009E1D19">
      <w:pPr>
        <w:tabs>
          <w:tab w:val="left" w:pos="4254"/>
        </w:tabs>
        <w:spacing w:after="280" w:line="360" w:lineRule="auto"/>
        <w:ind w:right="705"/>
        <w:jc w:val="both"/>
        <w:rPr>
          <w:rFonts w:ascii="Times New Roman" w:eastAsia="TimesNewRoman" w:hAnsi="Times New Roman" w:cs="Times New Roman"/>
          <w:b/>
          <w:bCs/>
        </w:rPr>
      </w:pPr>
      <w:r w:rsidRPr="00171E5D">
        <w:rPr>
          <w:rFonts w:ascii="Times New Roman" w:eastAsia="TimesNewRoman" w:hAnsi="Times New Roman" w:cs="Times New Roman"/>
          <w:b/>
          <w:bCs/>
        </w:rPr>
        <w:lastRenderedPageBreak/>
        <w:t xml:space="preserve">                          </w:t>
      </w:r>
      <w:r w:rsidR="009E1D19" w:rsidRPr="00171E5D">
        <w:rPr>
          <w:rFonts w:ascii="Times New Roman" w:eastAsia="TimesNewRoman" w:hAnsi="Times New Roman" w:cs="Times New Roman"/>
          <w:b/>
          <w:bCs/>
        </w:rPr>
        <w:t xml:space="preserve">                               </w:t>
      </w:r>
      <w:r w:rsidRPr="00171E5D">
        <w:rPr>
          <w:rFonts w:ascii="Times New Roman" w:eastAsia="TimesNewRoman" w:hAnsi="Times New Roman" w:cs="Times New Roman"/>
          <w:b/>
          <w:bCs/>
          <w:sz w:val="28"/>
          <w:szCs w:val="28"/>
          <w:u w:val="single"/>
        </w:rPr>
        <w:t>DFD (Data Flow Diagram)</w:t>
      </w:r>
    </w:p>
    <w:p w:rsidR="00B970A6" w:rsidRDefault="00B970A6" w:rsidP="00B970A6">
      <w:pPr>
        <w:tabs>
          <w:tab w:val="left" w:pos="4254"/>
        </w:tabs>
        <w:spacing w:after="280" w:line="360" w:lineRule="auto"/>
        <w:ind w:left="-630" w:right="705"/>
        <w:jc w:val="both"/>
        <w:rPr>
          <w:rFonts w:eastAsia="TimesNewRoman"/>
          <w:b/>
          <w:bCs/>
          <w:sz w:val="28"/>
          <w:szCs w:val="28"/>
          <w:u w:val="single"/>
        </w:rPr>
      </w:pPr>
      <w:r>
        <w:rPr>
          <w:rFonts w:eastAsia="TimesNewRoman"/>
          <w:b/>
          <w:bCs/>
          <w:noProof/>
          <w:sz w:val="28"/>
          <w:szCs w:val="28"/>
          <w:lang w:val="en-US"/>
        </w:rPr>
        <w:drawing>
          <wp:inline distT="0" distB="0" distL="0" distR="0">
            <wp:extent cx="6682740" cy="5905500"/>
            <wp:effectExtent l="0" t="0" r="3810" b="0"/>
            <wp:docPr id="5" name="Picture 5" descr="dfd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d 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82740" cy="5905500"/>
                    </a:xfrm>
                    <a:prstGeom prst="rect">
                      <a:avLst/>
                    </a:prstGeom>
                    <a:noFill/>
                    <a:ln>
                      <a:noFill/>
                    </a:ln>
                  </pic:spPr>
                </pic:pic>
              </a:graphicData>
            </a:graphic>
          </wp:inline>
        </w:drawing>
      </w:r>
    </w:p>
    <w:p w:rsidR="00B970A6" w:rsidRDefault="00B970A6" w:rsidP="00B970A6">
      <w:pPr>
        <w:tabs>
          <w:tab w:val="left" w:pos="4254"/>
        </w:tabs>
        <w:spacing w:after="280" w:line="360" w:lineRule="auto"/>
        <w:ind w:right="705"/>
        <w:jc w:val="both"/>
        <w:rPr>
          <w:rFonts w:eastAsia="TimesNewRoman"/>
          <w:b/>
          <w:bCs/>
          <w:sz w:val="28"/>
          <w:szCs w:val="28"/>
          <w:u w:val="single"/>
        </w:rPr>
      </w:pPr>
    </w:p>
    <w:p w:rsidR="00B970A6" w:rsidRPr="00382DF1" w:rsidRDefault="00B970A6" w:rsidP="00B970A6">
      <w:pPr>
        <w:tabs>
          <w:tab w:val="left" w:pos="4254"/>
        </w:tabs>
        <w:spacing w:after="280" w:line="360" w:lineRule="auto"/>
        <w:ind w:left="-540" w:right="705"/>
        <w:jc w:val="both"/>
        <w:rPr>
          <w:rFonts w:eastAsia="TimesNewRoman"/>
          <w:b/>
          <w:bCs/>
          <w:sz w:val="28"/>
          <w:szCs w:val="28"/>
          <w:u w:val="single"/>
        </w:rPr>
      </w:pPr>
    </w:p>
    <w:p w:rsidR="00B970A6" w:rsidRPr="00382DF1" w:rsidRDefault="00B970A6" w:rsidP="00B970A6">
      <w:pPr>
        <w:tabs>
          <w:tab w:val="left" w:pos="4254"/>
        </w:tabs>
        <w:spacing w:after="280" w:line="360" w:lineRule="auto"/>
        <w:ind w:right="705"/>
        <w:jc w:val="both"/>
        <w:rPr>
          <w:rFonts w:eastAsia="TimesNewRoman"/>
          <w:b/>
          <w:bCs/>
          <w:u w:val="single"/>
        </w:rPr>
      </w:pPr>
    </w:p>
    <w:p w:rsidR="00B970A6" w:rsidRDefault="00B970A6" w:rsidP="00B970A6">
      <w:pPr>
        <w:tabs>
          <w:tab w:val="left" w:pos="4254"/>
        </w:tabs>
        <w:spacing w:after="280" w:line="360" w:lineRule="auto"/>
        <w:ind w:right="705"/>
        <w:jc w:val="both"/>
        <w:rPr>
          <w:rFonts w:eastAsia="TimesNewRoman"/>
          <w:b/>
          <w:bCs/>
          <w:u w:val="single"/>
        </w:rPr>
      </w:pPr>
    </w:p>
    <w:p w:rsidR="00B970A6" w:rsidRDefault="00B970A6" w:rsidP="00B970A6">
      <w:pPr>
        <w:spacing w:line="360" w:lineRule="auto"/>
        <w:jc w:val="both"/>
        <w:rPr>
          <w:b/>
          <w:sz w:val="28"/>
          <w:szCs w:val="28"/>
          <w:u w:val="single"/>
        </w:rPr>
      </w:pPr>
    </w:p>
    <w:p w:rsidR="00B970A6" w:rsidRPr="00171E5D" w:rsidRDefault="00B970A6" w:rsidP="00524BA0">
      <w:pPr>
        <w:spacing w:line="360" w:lineRule="auto"/>
        <w:rPr>
          <w:rFonts w:ascii="Times New Roman" w:hAnsi="Times New Roman" w:cs="Times New Roman"/>
          <w:b/>
          <w:sz w:val="28"/>
          <w:szCs w:val="28"/>
          <w:u w:val="single"/>
        </w:rPr>
      </w:pPr>
      <w:r w:rsidRPr="00171E5D">
        <w:rPr>
          <w:rFonts w:ascii="Times New Roman" w:hAnsi="Times New Roman" w:cs="Times New Roman"/>
          <w:b/>
          <w:sz w:val="28"/>
          <w:szCs w:val="28"/>
          <w:u w:val="single"/>
        </w:rPr>
        <w:lastRenderedPageBreak/>
        <w:t>ER DIAGRAM</w:t>
      </w:r>
    </w:p>
    <w:p w:rsidR="00B970A6" w:rsidRDefault="00B970A6" w:rsidP="00B970A6">
      <w:pPr>
        <w:spacing w:line="360" w:lineRule="auto"/>
        <w:jc w:val="both"/>
        <w:rPr>
          <w:b/>
          <w:sz w:val="28"/>
          <w:szCs w:val="28"/>
          <w:u w:val="single"/>
        </w:rPr>
      </w:pPr>
    </w:p>
    <w:p w:rsidR="00B970A6" w:rsidRDefault="00B970A6" w:rsidP="00B970A6">
      <w:pPr>
        <w:spacing w:line="360" w:lineRule="auto"/>
        <w:jc w:val="both"/>
        <w:rPr>
          <w:b/>
          <w:sz w:val="28"/>
          <w:szCs w:val="28"/>
          <w:u w:val="single"/>
        </w:rPr>
      </w:pPr>
    </w:p>
    <w:p w:rsidR="00B970A6" w:rsidRDefault="00B970A6" w:rsidP="00B970A6">
      <w:pPr>
        <w:spacing w:line="360" w:lineRule="auto"/>
        <w:ind w:left="-630" w:right="-333"/>
        <w:jc w:val="both"/>
        <w:rPr>
          <w:b/>
          <w:sz w:val="28"/>
          <w:szCs w:val="28"/>
          <w:u w:val="single"/>
        </w:rPr>
      </w:pPr>
      <w:r>
        <w:rPr>
          <w:b/>
          <w:noProof/>
          <w:sz w:val="28"/>
          <w:szCs w:val="28"/>
          <w:lang w:val="en-US"/>
        </w:rPr>
        <w:drawing>
          <wp:inline distT="0" distB="0" distL="0" distR="0">
            <wp:extent cx="6469380" cy="6377940"/>
            <wp:effectExtent l="0" t="0" r="7620" b="3810"/>
            <wp:docPr id="4" name="Picture 4" descr="C:\Users\pande\Downloads\Untitled Diagram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nde\Downloads\Untitled Diagram (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69380" cy="6377940"/>
                    </a:xfrm>
                    <a:prstGeom prst="rect">
                      <a:avLst/>
                    </a:prstGeom>
                    <a:noFill/>
                    <a:ln>
                      <a:noFill/>
                    </a:ln>
                  </pic:spPr>
                </pic:pic>
              </a:graphicData>
            </a:graphic>
          </wp:inline>
        </w:drawing>
      </w:r>
    </w:p>
    <w:p w:rsidR="00B970A6" w:rsidRDefault="00B970A6" w:rsidP="00B970A6">
      <w:pPr>
        <w:spacing w:line="360" w:lineRule="auto"/>
        <w:jc w:val="both"/>
        <w:rPr>
          <w:b/>
          <w:sz w:val="28"/>
          <w:szCs w:val="28"/>
          <w:u w:val="single"/>
        </w:rPr>
      </w:pPr>
    </w:p>
    <w:p w:rsidR="00B970A6" w:rsidRDefault="00B970A6" w:rsidP="00B970A6">
      <w:pPr>
        <w:spacing w:line="360" w:lineRule="auto"/>
        <w:jc w:val="both"/>
        <w:rPr>
          <w:b/>
          <w:sz w:val="28"/>
          <w:szCs w:val="28"/>
          <w:u w:val="single"/>
        </w:rPr>
      </w:pPr>
    </w:p>
    <w:p w:rsidR="00B970A6" w:rsidRPr="00171E5D" w:rsidRDefault="00B970A6" w:rsidP="00524BA0">
      <w:pPr>
        <w:spacing w:line="360" w:lineRule="auto"/>
        <w:rPr>
          <w:rFonts w:ascii="Times New Roman" w:hAnsi="Times New Roman" w:cs="Times New Roman"/>
        </w:rPr>
      </w:pPr>
      <w:r w:rsidRPr="00171E5D">
        <w:rPr>
          <w:rFonts w:ascii="Times New Roman" w:hAnsi="Times New Roman" w:cs="Times New Roman"/>
          <w:b/>
          <w:sz w:val="28"/>
          <w:szCs w:val="28"/>
          <w:u w:val="single"/>
        </w:rPr>
        <w:lastRenderedPageBreak/>
        <w:t xml:space="preserve">Sequence Diagram </w:t>
      </w:r>
      <w:proofErr w:type="gramStart"/>
      <w:r w:rsidRPr="00171E5D">
        <w:rPr>
          <w:rFonts w:ascii="Times New Roman" w:hAnsi="Times New Roman" w:cs="Times New Roman"/>
          <w:b/>
          <w:sz w:val="28"/>
          <w:szCs w:val="28"/>
          <w:u w:val="single"/>
        </w:rPr>
        <w:t>For</w:t>
      </w:r>
      <w:proofErr w:type="gramEnd"/>
      <w:r w:rsidRPr="00171E5D">
        <w:rPr>
          <w:rFonts w:ascii="Times New Roman" w:hAnsi="Times New Roman" w:cs="Times New Roman"/>
          <w:b/>
          <w:sz w:val="28"/>
          <w:szCs w:val="28"/>
          <w:u w:val="single"/>
        </w:rPr>
        <w:t xml:space="preserve"> Administrator</w:t>
      </w:r>
    </w:p>
    <w:p w:rsidR="00B970A6" w:rsidRDefault="00B970A6" w:rsidP="00B970A6">
      <w:pPr>
        <w:spacing w:line="360" w:lineRule="auto"/>
        <w:jc w:val="both"/>
      </w:pPr>
    </w:p>
    <w:p w:rsidR="00B970A6" w:rsidRDefault="00B970A6" w:rsidP="00B970A6"/>
    <w:p w:rsidR="00B970A6" w:rsidRDefault="00B970A6" w:rsidP="00B970A6"/>
    <w:p w:rsidR="00B970A6" w:rsidRDefault="00B970A6" w:rsidP="00B970A6"/>
    <w:p w:rsidR="00B970A6" w:rsidRDefault="00B970A6" w:rsidP="00B970A6"/>
    <w:p w:rsidR="00B970A6" w:rsidRDefault="00B970A6" w:rsidP="00B970A6">
      <w:pPr>
        <w:ind w:left="-720"/>
      </w:pPr>
      <w:r>
        <w:rPr>
          <w:noProof/>
          <w:lang w:val="en-US"/>
        </w:rPr>
        <mc:AlternateContent>
          <mc:Choice Requires="wps">
            <w:drawing>
              <wp:anchor distT="0" distB="0" distL="114300" distR="114300" simplePos="0" relativeHeight="251659264" behindDoc="0" locked="0" layoutInCell="1" allowOverlap="1">
                <wp:simplePos x="0" y="0"/>
                <wp:positionH relativeFrom="column">
                  <wp:posOffset>-571500</wp:posOffset>
                </wp:positionH>
                <wp:positionV relativeFrom="paragraph">
                  <wp:posOffset>2005330</wp:posOffset>
                </wp:positionV>
                <wp:extent cx="1600200" cy="341630"/>
                <wp:effectExtent l="0" t="127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341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970A6" w:rsidRPr="00877987" w:rsidRDefault="00B970A6" w:rsidP="00B970A6">
                            <w:pPr>
                              <w:jc w:val="both"/>
                              <w:rPr>
                                <w:b/>
                              </w:rPr>
                            </w:pPr>
                            <w:r>
                              <w:rPr>
                                <w:b/>
                              </w:rPr>
                              <w:t xml:space="preserve">            </w:t>
                            </w:r>
                            <w:r w:rsidRPr="00877987">
                              <w:rPr>
                                <w:b/>
                              </w:rPr>
                              <w:t>Administrator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left:0;text-align:left;margin-left:-45pt;margin-top:157.9pt;width:126pt;height:2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" stroked="f">
                <v:textbox>
                  <w:txbxContent>
                    <w:p w:rsidR="00B970A6" w:rsidRPr="00877987" w:rsidRDefault="00B970A6" w:rsidP="00B970A6">
                      <w:pPr>
                        <w:jc w:val="both"/>
                        <w:rPr>
                          <w:b/>
                        </w:rPr>
                      </w:pPr>
                      <w:r>
                        <w:rPr>
                          <w:b/>
                        </w:rPr>
                        <w:t xml:space="preserve">            </w:t>
                      </w:r>
                      <w:r w:rsidRPr="00877987">
                        <w:rPr>
                          <w:b/>
                        </w:rPr>
                        <w:t>Administrator</w:t>
                      </w:r>
                    </w:p>
                  </w:txbxContent>
                </v:textbox>
              </v:rect>
            </w:pict>
          </mc:Fallback>
        </mc:AlternateContent>
      </w:r>
      <w:r>
        <w:rPr>
          <w:noProof/>
          <w:lang w:val="en-US"/>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3261360</wp:posOffset>
                </wp:positionV>
                <wp:extent cx="1143000" cy="342900"/>
                <wp:effectExtent l="0" t="0" r="0" b="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970A6" w:rsidRPr="002A5DE9" w:rsidRDefault="00B970A6" w:rsidP="00B970A6">
                            <w:pPr>
                              <w:jc w:val="center"/>
                              <w:rPr>
                                <w:b/>
                              </w:rPr>
                            </w:pPr>
                            <w:proofErr w:type="spellStart"/>
                            <w:r w:rsidRPr="002A5DE9">
                              <w:rPr>
                                <w:b/>
                              </w:rPr>
                              <w:t>Success:hide</w:t>
                            </w:r>
                            <w:proofErr w:type="spellEnd"/>
                            <w:r w:rsidRPr="002A5DE9">
                              <w:rPr>
                                <w: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7" style="position:absolute;left:0;text-align:left;margin-left:0;margin-top:256.8pt;width:90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" stroked="f">
                <v:textbox>
                  <w:txbxContent>
                    <w:p w:rsidR="00B970A6" w:rsidRPr="002A5DE9" w:rsidRDefault="00B970A6" w:rsidP="00B970A6">
                      <w:pPr>
                        <w:jc w:val="center"/>
                        <w:rPr>
                          <w:b/>
                        </w:rPr>
                      </w:pPr>
                      <w:proofErr w:type="spellStart"/>
                      <w:r w:rsidRPr="002A5DE9">
                        <w:rPr>
                          <w:b/>
                        </w:rPr>
                        <w:t>Success:hide</w:t>
                      </w:r>
                      <w:proofErr w:type="spellEnd"/>
                      <w:r w:rsidRPr="002A5DE9">
                        <w:rPr>
                          <w:b/>
                        </w:rPr>
                        <w:t>()</w:t>
                      </w:r>
                    </w:p>
                  </w:txbxContent>
                </v:textbox>
              </v:rect>
            </w:pict>
          </mc:Fallback>
        </mc:AlternateContent>
      </w:r>
      <w:r>
        <w:rPr>
          <w:noProof/>
          <w:lang w:val="en-US"/>
        </w:rPr>
        <w:drawing>
          <wp:inline distT="0" distB="0" distL="0" distR="0">
            <wp:extent cx="6659880" cy="5547360"/>
            <wp:effectExtent l="0" t="0" r="7620" b="0"/>
            <wp:docPr id="3" name="Picture 3" descr="C:\Users\win 8.1\Desktop\10-Figure4-1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 8.1\Desktop\10-Figure4-1 - Cop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59880" cy="5547360"/>
                    </a:xfrm>
                    <a:prstGeom prst="rect">
                      <a:avLst/>
                    </a:prstGeom>
                    <a:noFill/>
                    <a:ln>
                      <a:noFill/>
                    </a:ln>
                  </pic:spPr>
                </pic:pic>
              </a:graphicData>
            </a:graphic>
          </wp:inline>
        </w:drawing>
      </w:r>
    </w:p>
    <w:p w:rsidR="00B970A6" w:rsidRDefault="00B970A6" w:rsidP="00B970A6"/>
    <w:p w:rsidR="00B970A6" w:rsidRDefault="00B970A6" w:rsidP="00B970A6">
      <w:r>
        <w:t xml:space="preserve">                                                                        </w:t>
      </w:r>
      <w:r w:rsidRPr="001F5A55">
        <w:rPr>
          <w:rFonts w:eastAsia="TimesNewRoman"/>
          <w:bCs/>
        </w:rPr>
        <w:t>Fig.</w:t>
      </w:r>
      <w:r>
        <w:rPr>
          <w:rFonts w:eastAsia="TimesNewRoman"/>
          <w:bCs/>
        </w:rPr>
        <w:t>5.4</w:t>
      </w:r>
    </w:p>
    <w:p w:rsidR="00B970A6" w:rsidRPr="00877987" w:rsidRDefault="00B970A6" w:rsidP="00B970A6">
      <w:pPr>
        <w:rPr>
          <w:sz w:val="20"/>
          <w:szCs w:val="20"/>
        </w:rPr>
      </w:pPr>
      <w:r>
        <w:rPr>
          <w:sz w:val="20"/>
          <w:szCs w:val="20"/>
        </w:rPr>
        <w:t xml:space="preserve">                                                                               </w:t>
      </w:r>
    </w:p>
    <w:p w:rsidR="00B970A6" w:rsidRDefault="00B970A6" w:rsidP="000F7BC6">
      <w:pPr>
        <w:spacing w:line="360" w:lineRule="auto"/>
        <w:jc w:val="both"/>
      </w:pPr>
    </w:p>
    <w:p w:rsidR="001419B7" w:rsidRDefault="001419B7" w:rsidP="000F7BC6">
      <w:pPr>
        <w:spacing w:line="360" w:lineRule="auto"/>
        <w:jc w:val="both"/>
        <w:rPr>
          <w:rFonts w:ascii="Times New Roman" w:hAnsi="Times New Roman" w:cs="Times New Roman"/>
          <w:b/>
          <w:bCs/>
          <w:sz w:val="24"/>
          <w:szCs w:val="24"/>
        </w:rPr>
      </w:pPr>
    </w:p>
    <w:p w:rsidR="000F7BC6" w:rsidRPr="001419B7" w:rsidRDefault="000F7BC6" w:rsidP="000F7BC6">
      <w:pPr>
        <w:spacing w:line="360" w:lineRule="auto"/>
        <w:jc w:val="both"/>
        <w:rPr>
          <w:rFonts w:ascii="Times New Roman" w:hAnsi="Times New Roman" w:cs="Times New Roman"/>
          <w:b/>
          <w:bCs/>
          <w:sz w:val="36"/>
          <w:szCs w:val="36"/>
        </w:rPr>
      </w:pPr>
      <w:r w:rsidRPr="001419B7">
        <w:rPr>
          <w:rFonts w:ascii="Times New Roman" w:hAnsi="Times New Roman" w:cs="Times New Roman"/>
          <w:b/>
          <w:bCs/>
          <w:sz w:val="36"/>
          <w:szCs w:val="36"/>
        </w:rPr>
        <w:t>TEST PLAN</w:t>
      </w:r>
    </w:p>
    <w:tbl>
      <w:tblPr>
        <w:tblStyle w:val="TableGrid"/>
        <w:tblW w:w="0" w:type="auto"/>
        <w:tblLook w:val="04A0" w:firstRow="1" w:lastRow="0" w:firstColumn="1" w:lastColumn="0" w:noHBand="0" w:noVBand="1"/>
      </w:tblPr>
      <w:tblGrid>
        <w:gridCol w:w="1804"/>
        <w:gridCol w:w="1804"/>
        <w:gridCol w:w="1804"/>
        <w:gridCol w:w="1803"/>
        <w:gridCol w:w="1804"/>
      </w:tblGrid>
      <w:tr w:rsidR="000F7BC6" w:rsidRPr="009563E2" w:rsidTr="000F7BC6">
        <w:tc>
          <w:tcPr>
            <w:tcW w:w="1804" w:type="dxa"/>
          </w:tcPr>
          <w:p w:rsidR="000F7BC6" w:rsidRPr="009563E2" w:rsidRDefault="000F7BC6" w:rsidP="00C85F74">
            <w:pPr>
              <w:autoSpaceDE w:val="0"/>
              <w:autoSpaceDN w:val="0"/>
              <w:adjustRightInd w:val="0"/>
              <w:spacing w:line="360" w:lineRule="auto"/>
              <w:jc w:val="center"/>
              <w:rPr>
                <w:rFonts w:ascii="Times New Roman" w:hAnsi="Times New Roman" w:cs="Times New Roman"/>
                <w:b/>
                <w:bCs/>
                <w:color w:val="000000"/>
                <w:sz w:val="24"/>
                <w:szCs w:val="24"/>
              </w:rPr>
            </w:pPr>
            <w:r w:rsidRPr="009563E2">
              <w:rPr>
                <w:rFonts w:ascii="Times New Roman" w:hAnsi="Times New Roman" w:cs="Times New Roman"/>
                <w:b/>
                <w:bCs/>
                <w:color w:val="000000"/>
                <w:sz w:val="24"/>
                <w:szCs w:val="24"/>
              </w:rPr>
              <w:t>Sr. No.</w:t>
            </w:r>
          </w:p>
        </w:tc>
        <w:tc>
          <w:tcPr>
            <w:tcW w:w="1804" w:type="dxa"/>
          </w:tcPr>
          <w:p w:rsidR="000F7BC6" w:rsidRPr="009563E2" w:rsidRDefault="000F7BC6" w:rsidP="00C85F74">
            <w:pPr>
              <w:pStyle w:val="NormalWeb"/>
              <w:spacing w:before="0" w:beforeAutospacing="0" w:after="0" w:afterAutospacing="0" w:line="360" w:lineRule="auto"/>
              <w:jc w:val="center"/>
              <w:rPr>
                <w:b/>
                <w:bCs/>
              </w:rPr>
            </w:pPr>
            <w:r w:rsidRPr="009563E2">
              <w:rPr>
                <w:b/>
                <w:bCs/>
                <w:color w:val="000000"/>
              </w:rPr>
              <w:t>Test class</w:t>
            </w:r>
          </w:p>
          <w:p w:rsidR="000F7BC6" w:rsidRPr="009563E2" w:rsidRDefault="000F7BC6" w:rsidP="00C85F74">
            <w:pPr>
              <w:autoSpaceDE w:val="0"/>
              <w:autoSpaceDN w:val="0"/>
              <w:adjustRightInd w:val="0"/>
              <w:spacing w:line="360" w:lineRule="auto"/>
              <w:jc w:val="center"/>
              <w:rPr>
                <w:rFonts w:ascii="Times New Roman" w:hAnsi="Times New Roman" w:cs="Times New Roman"/>
                <w:b/>
                <w:bCs/>
                <w:color w:val="000000"/>
                <w:sz w:val="24"/>
                <w:szCs w:val="24"/>
              </w:rPr>
            </w:pPr>
          </w:p>
        </w:tc>
        <w:tc>
          <w:tcPr>
            <w:tcW w:w="1804" w:type="dxa"/>
          </w:tcPr>
          <w:p w:rsidR="000F7BC6" w:rsidRPr="009563E2" w:rsidRDefault="000F7BC6" w:rsidP="00C85F74">
            <w:pPr>
              <w:autoSpaceDE w:val="0"/>
              <w:autoSpaceDN w:val="0"/>
              <w:adjustRightInd w:val="0"/>
              <w:spacing w:line="360" w:lineRule="auto"/>
              <w:jc w:val="center"/>
              <w:rPr>
                <w:rFonts w:ascii="Times New Roman" w:hAnsi="Times New Roman" w:cs="Times New Roman"/>
                <w:b/>
                <w:bCs/>
                <w:color w:val="000000"/>
                <w:sz w:val="24"/>
                <w:szCs w:val="24"/>
              </w:rPr>
            </w:pPr>
            <w:r w:rsidRPr="009563E2">
              <w:rPr>
                <w:rFonts w:ascii="Times New Roman" w:hAnsi="Times New Roman" w:cs="Times New Roman"/>
                <w:b/>
                <w:bCs/>
                <w:color w:val="000000"/>
                <w:sz w:val="24"/>
                <w:szCs w:val="24"/>
              </w:rPr>
              <w:t>Description</w:t>
            </w:r>
          </w:p>
        </w:tc>
        <w:tc>
          <w:tcPr>
            <w:tcW w:w="1803" w:type="dxa"/>
          </w:tcPr>
          <w:p w:rsidR="000F7BC6" w:rsidRPr="009563E2" w:rsidRDefault="000F7BC6" w:rsidP="00C85F74">
            <w:pPr>
              <w:autoSpaceDE w:val="0"/>
              <w:autoSpaceDN w:val="0"/>
              <w:adjustRightInd w:val="0"/>
              <w:spacing w:line="360" w:lineRule="auto"/>
              <w:jc w:val="center"/>
              <w:rPr>
                <w:rFonts w:ascii="Times New Roman" w:hAnsi="Times New Roman" w:cs="Times New Roman"/>
                <w:b/>
                <w:bCs/>
                <w:color w:val="000000"/>
                <w:sz w:val="24"/>
                <w:szCs w:val="24"/>
              </w:rPr>
            </w:pPr>
            <w:r w:rsidRPr="009563E2">
              <w:rPr>
                <w:rFonts w:ascii="Times New Roman" w:hAnsi="Times New Roman" w:cs="Times New Roman"/>
                <w:b/>
                <w:bCs/>
                <w:color w:val="000000"/>
                <w:sz w:val="24"/>
                <w:szCs w:val="24"/>
              </w:rPr>
              <w:t>Expected Result</w:t>
            </w:r>
          </w:p>
        </w:tc>
        <w:tc>
          <w:tcPr>
            <w:tcW w:w="1804" w:type="dxa"/>
          </w:tcPr>
          <w:p w:rsidR="000F7BC6" w:rsidRPr="009563E2" w:rsidRDefault="000F7BC6" w:rsidP="00C85F74">
            <w:pPr>
              <w:autoSpaceDE w:val="0"/>
              <w:autoSpaceDN w:val="0"/>
              <w:adjustRightInd w:val="0"/>
              <w:spacing w:line="360" w:lineRule="auto"/>
              <w:jc w:val="center"/>
              <w:rPr>
                <w:rFonts w:ascii="Times New Roman" w:hAnsi="Times New Roman" w:cs="Times New Roman"/>
                <w:b/>
                <w:bCs/>
                <w:color w:val="000000"/>
                <w:sz w:val="24"/>
                <w:szCs w:val="24"/>
              </w:rPr>
            </w:pPr>
            <w:r w:rsidRPr="009563E2">
              <w:rPr>
                <w:rFonts w:ascii="Times New Roman" w:hAnsi="Times New Roman" w:cs="Times New Roman"/>
                <w:b/>
                <w:bCs/>
                <w:color w:val="000000"/>
                <w:sz w:val="24"/>
                <w:szCs w:val="24"/>
              </w:rPr>
              <w:t>Actual Result</w:t>
            </w:r>
          </w:p>
        </w:tc>
      </w:tr>
      <w:tr w:rsidR="000F7BC6" w:rsidRPr="009563E2" w:rsidTr="000F7BC6">
        <w:tc>
          <w:tcPr>
            <w:tcW w:w="1804" w:type="dxa"/>
          </w:tcPr>
          <w:p w:rsidR="000F7BC6" w:rsidRPr="009563E2" w:rsidRDefault="000F7BC6" w:rsidP="00C85F74">
            <w:pPr>
              <w:autoSpaceDE w:val="0"/>
              <w:autoSpaceDN w:val="0"/>
              <w:adjustRightInd w:val="0"/>
              <w:spacing w:line="360" w:lineRule="auto"/>
              <w:jc w:val="center"/>
              <w:rPr>
                <w:rFonts w:ascii="Times New Roman" w:hAnsi="Times New Roman" w:cs="Times New Roman"/>
                <w:color w:val="000000"/>
                <w:sz w:val="24"/>
                <w:szCs w:val="24"/>
              </w:rPr>
            </w:pPr>
            <w:r w:rsidRPr="009563E2">
              <w:rPr>
                <w:rFonts w:ascii="Times New Roman" w:hAnsi="Times New Roman" w:cs="Times New Roman"/>
                <w:color w:val="000000"/>
                <w:sz w:val="24"/>
                <w:szCs w:val="24"/>
              </w:rPr>
              <w:t>1</w:t>
            </w:r>
          </w:p>
        </w:tc>
        <w:tc>
          <w:tcPr>
            <w:tcW w:w="1804" w:type="dxa"/>
          </w:tcPr>
          <w:p w:rsidR="000F7BC6" w:rsidRPr="009563E2" w:rsidRDefault="000F7BC6" w:rsidP="00C85F74">
            <w:pPr>
              <w:autoSpaceDE w:val="0"/>
              <w:autoSpaceDN w:val="0"/>
              <w:adjustRightInd w:val="0"/>
              <w:spacing w:line="360" w:lineRule="auto"/>
              <w:rPr>
                <w:rFonts w:ascii="Times New Roman" w:hAnsi="Times New Roman" w:cs="Times New Roman"/>
                <w:color w:val="000000"/>
                <w:sz w:val="24"/>
                <w:szCs w:val="24"/>
              </w:rPr>
            </w:pPr>
            <w:r w:rsidRPr="009563E2">
              <w:rPr>
                <w:rFonts w:ascii="Times New Roman" w:hAnsi="Times New Roman" w:cs="Times New Roman"/>
                <w:color w:val="000000"/>
                <w:sz w:val="24"/>
                <w:szCs w:val="24"/>
              </w:rPr>
              <w:t xml:space="preserve">Admin login </w:t>
            </w:r>
          </w:p>
        </w:tc>
        <w:tc>
          <w:tcPr>
            <w:tcW w:w="1804" w:type="dxa"/>
          </w:tcPr>
          <w:p w:rsidR="000F7BC6" w:rsidRPr="009563E2" w:rsidRDefault="000F7BC6" w:rsidP="00C85F74">
            <w:pPr>
              <w:pStyle w:val="Default"/>
              <w:spacing w:line="360" w:lineRule="auto"/>
            </w:pPr>
            <w:r w:rsidRPr="009563E2">
              <w:t>Ensures Admin login page open</w:t>
            </w:r>
          </w:p>
          <w:p w:rsidR="000F7BC6" w:rsidRPr="009563E2" w:rsidRDefault="000F7BC6" w:rsidP="00C85F74">
            <w:pPr>
              <w:autoSpaceDE w:val="0"/>
              <w:autoSpaceDN w:val="0"/>
              <w:adjustRightInd w:val="0"/>
              <w:spacing w:line="360" w:lineRule="auto"/>
              <w:rPr>
                <w:rFonts w:ascii="Times New Roman" w:hAnsi="Times New Roman" w:cs="Times New Roman"/>
                <w:b/>
                <w:bCs/>
                <w:color w:val="000000"/>
                <w:sz w:val="24"/>
                <w:szCs w:val="24"/>
              </w:rPr>
            </w:pPr>
          </w:p>
        </w:tc>
        <w:tc>
          <w:tcPr>
            <w:tcW w:w="1803" w:type="dxa"/>
          </w:tcPr>
          <w:p w:rsidR="000F7BC6" w:rsidRPr="009563E2" w:rsidRDefault="000F7BC6" w:rsidP="00C85F74">
            <w:pPr>
              <w:autoSpaceDE w:val="0"/>
              <w:autoSpaceDN w:val="0"/>
              <w:adjustRightInd w:val="0"/>
              <w:spacing w:line="360" w:lineRule="auto"/>
              <w:rPr>
                <w:rFonts w:ascii="Times New Roman" w:hAnsi="Times New Roman" w:cs="Times New Roman"/>
                <w:b/>
                <w:bCs/>
                <w:color w:val="000000"/>
                <w:sz w:val="24"/>
                <w:szCs w:val="24"/>
              </w:rPr>
            </w:pPr>
            <w:r w:rsidRPr="009563E2">
              <w:rPr>
                <w:rFonts w:ascii="Times New Roman" w:hAnsi="Times New Roman" w:cs="Times New Roman"/>
                <w:color w:val="000000"/>
                <w:sz w:val="24"/>
                <w:szCs w:val="24"/>
              </w:rPr>
              <w:t>Page should open and Admin Login should be done successfully</w:t>
            </w:r>
          </w:p>
        </w:tc>
        <w:tc>
          <w:tcPr>
            <w:tcW w:w="1804" w:type="dxa"/>
          </w:tcPr>
          <w:p w:rsidR="000F7BC6" w:rsidRPr="009563E2" w:rsidRDefault="000F7BC6" w:rsidP="00C85F74">
            <w:pPr>
              <w:autoSpaceDE w:val="0"/>
              <w:autoSpaceDN w:val="0"/>
              <w:adjustRightInd w:val="0"/>
              <w:spacing w:line="360" w:lineRule="auto"/>
              <w:jc w:val="center"/>
              <w:rPr>
                <w:rFonts w:ascii="Times New Roman" w:hAnsi="Times New Roman" w:cs="Times New Roman"/>
                <w:b/>
                <w:bCs/>
                <w:color w:val="000000"/>
                <w:sz w:val="24"/>
                <w:szCs w:val="24"/>
              </w:rPr>
            </w:pPr>
            <w:r w:rsidRPr="009563E2">
              <w:rPr>
                <w:rFonts w:ascii="Times New Roman" w:hAnsi="Times New Roman" w:cs="Times New Roman"/>
                <w:color w:val="000000"/>
                <w:sz w:val="24"/>
                <w:szCs w:val="24"/>
              </w:rPr>
              <w:t xml:space="preserve">Page open and Login </w:t>
            </w:r>
            <w:proofErr w:type="spellStart"/>
            <w:r w:rsidRPr="009563E2">
              <w:rPr>
                <w:rFonts w:ascii="Times New Roman" w:hAnsi="Times New Roman" w:cs="Times New Roman"/>
                <w:color w:val="000000"/>
                <w:sz w:val="24"/>
                <w:szCs w:val="24"/>
              </w:rPr>
              <w:t>d</w:t>
            </w:r>
            <w:r w:rsidR="00957F38">
              <w:rPr>
                <w:rFonts w:ascii="Times New Roman" w:hAnsi="Times New Roman" w:cs="Times New Roman"/>
                <w:color w:val="000000"/>
                <w:sz w:val="24"/>
                <w:szCs w:val="24"/>
              </w:rPr>
              <w:t>u</w:t>
            </w:r>
            <w:r w:rsidRPr="009563E2">
              <w:rPr>
                <w:rFonts w:ascii="Times New Roman" w:hAnsi="Times New Roman" w:cs="Times New Roman"/>
                <w:color w:val="000000"/>
                <w:sz w:val="24"/>
                <w:szCs w:val="24"/>
              </w:rPr>
              <w:t>one</w:t>
            </w:r>
            <w:proofErr w:type="spellEnd"/>
            <w:r w:rsidRPr="009563E2">
              <w:rPr>
                <w:rFonts w:ascii="Times New Roman" w:hAnsi="Times New Roman" w:cs="Times New Roman"/>
                <w:color w:val="000000"/>
                <w:sz w:val="24"/>
                <w:szCs w:val="24"/>
              </w:rPr>
              <w:t xml:space="preserve"> successfully</w:t>
            </w:r>
          </w:p>
        </w:tc>
      </w:tr>
    </w:tbl>
    <w:p w:rsidR="0019606D" w:rsidRDefault="0019606D" w:rsidP="0019606D">
      <w:pPr>
        <w:autoSpaceDE w:val="0"/>
        <w:autoSpaceDN w:val="0"/>
        <w:adjustRightInd w:val="0"/>
        <w:spacing w:after="0" w:line="240" w:lineRule="auto"/>
        <w:rPr>
          <w:rFonts w:ascii="Times New Roman" w:hAnsi="Times New Roman" w:cs="Times New Roman"/>
          <w:b/>
          <w:bCs/>
          <w:sz w:val="24"/>
          <w:szCs w:val="24"/>
        </w:rPr>
      </w:pPr>
    </w:p>
    <w:p w:rsidR="001419B7" w:rsidRPr="001419B7" w:rsidRDefault="00292E75" w:rsidP="00A87EBC">
      <w:pPr>
        <w:rPr>
          <w:rFonts w:ascii="Times New Roman" w:hAnsi="Times New Roman" w:cs="Times New Roman"/>
          <w:b/>
          <w:bCs/>
          <w:sz w:val="36"/>
          <w:szCs w:val="24"/>
        </w:rPr>
      </w:pPr>
      <w:r>
        <w:rPr>
          <w:rFonts w:ascii="Times New Roman" w:hAnsi="Times New Roman" w:cs="Times New Roman"/>
          <w:b/>
          <w:bCs/>
          <w:sz w:val="36"/>
          <w:szCs w:val="24"/>
        </w:rPr>
        <w:t>TEST ST</w:t>
      </w:r>
      <w:r w:rsidR="001419B7" w:rsidRPr="001419B7">
        <w:rPr>
          <w:rFonts w:ascii="Times New Roman" w:hAnsi="Times New Roman" w:cs="Times New Roman"/>
          <w:b/>
          <w:bCs/>
          <w:sz w:val="36"/>
          <w:szCs w:val="24"/>
        </w:rPr>
        <w:t>R</w:t>
      </w:r>
      <w:r>
        <w:rPr>
          <w:rFonts w:ascii="Times New Roman" w:hAnsi="Times New Roman" w:cs="Times New Roman"/>
          <w:b/>
          <w:bCs/>
          <w:sz w:val="36"/>
          <w:szCs w:val="24"/>
        </w:rPr>
        <w:t>A</w:t>
      </w:r>
      <w:r w:rsidR="001419B7" w:rsidRPr="001419B7">
        <w:rPr>
          <w:rFonts w:ascii="Times New Roman" w:hAnsi="Times New Roman" w:cs="Times New Roman"/>
          <w:b/>
          <w:bCs/>
          <w:sz w:val="36"/>
          <w:szCs w:val="24"/>
        </w:rPr>
        <w:t>TERGY</w:t>
      </w:r>
    </w:p>
    <w:p w:rsidR="001419B7" w:rsidRDefault="001419B7" w:rsidP="00A87EBC">
      <w:pPr>
        <w:rPr>
          <w:rFonts w:ascii="Times New Roman" w:hAnsi="Times New Roman" w:cs="Times New Roman"/>
          <w:b/>
          <w:bCs/>
          <w:sz w:val="24"/>
          <w:szCs w:val="24"/>
        </w:rPr>
      </w:pPr>
    </w:p>
    <w:p w:rsidR="00A87EBC" w:rsidRPr="009465A3" w:rsidRDefault="00A87EBC" w:rsidP="00A87EBC">
      <w:pPr>
        <w:rPr>
          <w:rFonts w:ascii="Times New Roman" w:hAnsi="Times New Roman" w:cs="Times New Roman"/>
          <w:b/>
          <w:bCs/>
          <w:sz w:val="24"/>
          <w:szCs w:val="24"/>
        </w:rPr>
      </w:pPr>
      <w:r w:rsidRPr="009465A3">
        <w:rPr>
          <w:rFonts w:ascii="Times New Roman" w:hAnsi="Times New Roman" w:cs="Times New Roman"/>
          <w:b/>
          <w:bCs/>
          <w:sz w:val="24"/>
          <w:szCs w:val="24"/>
        </w:rPr>
        <w:t>Admin Login</w:t>
      </w:r>
    </w:p>
    <w:p w:rsidR="00A87EBC" w:rsidRDefault="00A87EBC" w:rsidP="0019606D">
      <w:pPr>
        <w:autoSpaceDE w:val="0"/>
        <w:autoSpaceDN w:val="0"/>
        <w:adjustRightInd w:val="0"/>
        <w:spacing w:after="0" w:line="240" w:lineRule="auto"/>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195"/>
        <w:gridCol w:w="1265"/>
        <w:gridCol w:w="1250"/>
        <w:gridCol w:w="1758"/>
        <w:gridCol w:w="1278"/>
        <w:gridCol w:w="1272"/>
        <w:gridCol w:w="1224"/>
      </w:tblGrid>
      <w:tr w:rsidR="00FA000F" w:rsidTr="00864725">
        <w:tc>
          <w:tcPr>
            <w:tcW w:w="1288" w:type="dxa"/>
          </w:tcPr>
          <w:p w:rsidR="00A87EBC" w:rsidRDefault="00A87EBC" w:rsidP="00864725">
            <w:r w:rsidRPr="00AD3F01">
              <w:rPr>
                <w:rFonts w:ascii="Times New Roman" w:hAnsi="Times New Roman" w:cs="Times New Roman"/>
                <w:b/>
                <w:bCs/>
                <w:color w:val="000000"/>
                <w:sz w:val="24"/>
                <w:szCs w:val="24"/>
              </w:rPr>
              <w:t>Test case Id</w:t>
            </w:r>
          </w:p>
        </w:tc>
        <w:tc>
          <w:tcPr>
            <w:tcW w:w="1288" w:type="dxa"/>
          </w:tcPr>
          <w:p w:rsidR="00A87EBC" w:rsidRDefault="00A87EBC" w:rsidP="00864725">
            <w:r w:rsidRPr="00AD3F01">
              <w:rPr>
                <w:rFonts w:ascii="Times New Roman" w:hAnsi="Times New Roman" w:cs="Times New Roman"/>
                <w:b/>
                <w:bCs/>
                <w:color w:val="000000"/>
                <w:sz w:val="24"/>
                <w:szCs w:val="24"/>
              </w:rPr>
              <w:t>Test case objective</w:t>
            </w:r>
          </w:p>
        </w:tc>
        <w:tc>
          <w:tcPr>
            <w:tcW w:w="1288" w:type="dxa"/>
          </w:tcPr>
          <w:p w:rsidR="00A87EBC" w:rsidRDefault="00A87EBC" w:rsidP="00864725">
            <w:r w:rsidRPr="00AD3F01">
              <w:rPr>
                <w:rFonts w:ascii="Times New Roman" w:hAnsi="Times New Roman" w:cs="Times New Roman"/>
                <w:b/>
                <w:bCs/>
                <w:color w:val="000000"/>
                <w:sz w:val="24"/>
                <w:szCs w:val="24"/>
              </w:rPr>
              <w:t>Steps</w:t>
            </w:r>
          </w:p>
        </w:tc>
        <w:tc>
          <w:tcPr>
            <w:tcW w:w="1288" w:type="dxa"/>
          </w:tcPr>
          <w:p w:rsidR="00A87EBC" w:rsidRDefault="00A87EBC" w:rsidP="00864725">
            <w:r w:rsidRPr="00AD3F01">
              <w:rPr>
                <w:rFonts w:ascii="Times New Roman" w:hAnsi="Times New Roman" w:cs="Times New Roman"/>
                <w:b/>
                <w:bCs/>
                <w:color w:val="000000"/>
                <w:sz w:val="24"/>
                <w:szCs w:val="24"/>
              </w:rPr>
              <w:t>Input</w:t>
            </w:r>
          </w:p>
        </w:tc>
        <w:tc>
          <w:tcPr>
            <w:tcW w:w="1288" w:type="dxa"/>
          </w:tcPr>
          <w:p w:rsidR="00A87EBC" w:rsidRDefault="00A87EBC" w:rsidP="00864725">
            <w:r w:rsidRPr="00AD3F01">
              <w:rPr>
                <w:rFonts w:ascii="Times New Roman" w:hAnsi="Times New Roman" w:cs="Times New Roman"/>
                <w:b/>
                <w:bCs/>
                <w:color w:val="000000"/>
                <w:sz w:val="24"/>
                <w:szCs w:val="24"/>
              </w:rPr>
              <w:t>Expected Result</w:t>
            </w:r>
          </w:p>
        </w:tc>
        <w:tc>
          <w:tcPr>
            <w:tcW w:w="1288" w:type="dxa"/>
          </w:tcPr>
          <w:p w:rsidR="00A87EBC" w:rsidRDefault="00A87EBC" w:rsidP="00864725">
            <w:r w:rsidRPr="00AD3F01">
              <w:rPr>
                <w:rFonts w:ascii="Times New Roman" w:hAnsi="Times New Roman" w:cs="Times New Roman"/>
                <w:b/>
                <w:bCs/>
                <w:color w:val="000000"/>
                <w:sz w:val="24"/>
                <w:szCs w:val="24"/>
              </w:rPr>
              <w:t>Actual Result</w:t>
            </w:r>
          </w:p>
        </w:tc>
        <w:tc>
          <w:tcPr>
            <w:tcW w:w="1288" w:type="dxa"/>
          </w:tcPr>
          <w:p w:rsidR="00A87EBC" w:rsidRDefault="00A87EBC" w:rsidP="00864725">
            <w:r w:rsidRPr="00AD3F01">
              <w:rPr>
                <w:rFonts w:ascii="Times New Roman" w:hAnsi="Times New Roman" w:cs="Times New Roman"/>
                <w:b/>
                <w:bCs/>
                <w:color w:val="000000"/>
                <w:sz w:val="24"/>
                <w:szCs w:val="24"/>
              </w:rPr>
              <w:t>Status</w:t>
            </w:r>
          </w:p>
        </w:tc>
      </w:tr>
      <w:tr w:rsidR="00FA000F" w:rsidTr="00864725">
        <w:tc>
          <w:tcPr>
            <w:tcW w:w="1288" w:type="dxa"/>
          </w:tcPr>
          <w:p w:rsidR="00A87EBC" w:rsidRDefault="00A87EBC" w:rsidP="00864725"/>
          <w:p w:rsidR="00A87EBC" w:rsidRDefault="00A87EBC" w:rsidP="00864725">
            <w:r>
              <w:t>TC-1</w:t>
            </w:r>
          </w:p>
          <w:p w:rsidR="00A87EBC" w:rsidRDefault="00A87EBC" w:rsidP="00864725"/>
          <w:p w:rsidR="00A87EBC" w:rsidRDefault="00A87EBC" w:rsidP="00864725"/>
        </w:tc>
        <w:tc>
          <w:tcPr>
            <w:tcW w:w="1288" w:type="dxa"/>
          </w:tcPr>
          <w:p w:rsidR="00A87EBC" w:rsidRDefault="00A87EBC" w:rsidP="00864725"/>
          <w:p w:rsidR="00A87EBC" w:rsidRDefault="00957F38" w:rsidP="00864725">
            <w:r>
              <w:t>Login the admin portal</w:t>
            </w:r>
          </w:p>
        </w:tc>
        <w:tc>
          <w:tcPr>
            <w:tcW w:w="1288" w:type="dxa"/>
          </w:tcPr>
          <w:p w:rsidR="00A87EBC" w:rsidRDefault="00A87EBC" w:rsidP="00864725"/>
          <w:p w:rsidR="00A87EBC" w:rsidRDefault="00957F38" w:rsidP="00864725">
            <w:r>
              <w:t xml:space="preserve">Click on login button </w:t>
            </w:r>
          </w:p>
        </w:tc>
        <w:tc>
          <w:tcPr>
            <w:tcW w:w="1288" w:type="dxa"/>
          </w:tcPr>
          <w:p w:rsidR="00A87EBC" w:rsidRDefault="00A87EBC" w:rsidP="00864725"/>
          <w:p w:rsidR="00A87EBC" w:rsidRDefault="00957F38" w:rsidP="00864725">
            <w:proofErr w:type="spellStart"/>
            <w:r>
              <w:t>Username:admin</w:t>
            </w:r>
            <w:proofErr w:type="spellEnd"/>
          </w:p>
          <w:p w:rsidR="00957F38" w:rsidRDefault="00957F38" w:rsidP="00864725">
            <w:r>
              <w:t>Password:1234</w:t>
            </w:r>
          </w:p>
        </w:tc>
        <w:tc>
          <w:tcPr>
            <w:tcW w:w="1288" w:type="dxa"/>
          </w:tcPr>
          <w:p w:rsidR="00A87EBC" w:rsidRDefault="00A87EBC" w:rsidP="00864725"/>
          <w:p w:rsidR="00A87EBC" w:rsidRDefault="00957F38" w:rsidP="00864725">
            <w:r>
              <w:t xml:space="preserve">Login </w:t>
            </w:r>
            <w:proofErr w:type="spellStart"/>
            <w:r>
              <w:t>succesfully</w:t>
            </w:r>
            <w:proofErr w:type="spellEnd"/>
          </w:p>
        </w:tc>
        <w:tc>
          <w:tcPr>
            <w:tcW w:w="1288" w:type="dxa"/>
          </w:tcPr>
          <w:p w:rsidR="00A87EBC" w:rsidRDefault="00A87EBC" w:rsidP="00864725"/>
          <w:p w:rsidR="00A87EBC" w:rsidRDefault="00957F38" w:rsidP="00864725">
            <w:r>
              <w:t xml:space="preserve">Login </w:t>
            </w:r>
            <w:proofErr w:type="spellStart"/>
            <w:r>
              <w:t>succesfully</w:t>
            </w:r>
            <w:proofErr w:type="spellEnd"/>
          </w:p>
        </w:tc>
        <w:tc>
          <w:tcPr>
            <w:tcW w:w="1288" w:type="dxa"/>
          </w:tcPr>
          <w:p w:rsidR="00A87EBC" w:rsidRDefault="00A87EBC" w:rsidP="00864725"/>
          <w:p w:rsidR="00A87EBC" w:rsidRDefault="00A87EBC" w:rsidP="00864725">
            <w:r>
              <w:t>PASS</w:t>
            </w:r>
          </w:p>
        </w:tc>
      </w:tr>
      <w:tr w:rsidR="00FA000F" w:rsidTr="00864725">
        <w:tc>
          <w:tcPr>
            <w:tcW w:w="1288" w:type="dxa"/>
          </w:tcPr>
          <w:p w:rsidR="00A87EBC" w:rsidRDefault="00A87EBC" w:rsidP="00864725"/>
          <w:p w:rsidR="00A87EBC" w:rsidRDefault="00A87EBC" w:rsidP="00864725"/>
          <w:p w:rsidR="00A87EBC" w:rsidRDefault="00A87EBC" w:rsidP="00864725">
            <w:r>
              <w:t>TC-2</w:t>
            </w:r>
          </w:p>
          <w:p w:rsidR="00A87EBC" w:rsidRDefault="00A87EBC" w:rsidP="00864725"/>
        </w:tc>
        <w:tc>
          <w:tcPr>
            <w:tcW w:w="1288" w:type="dxa"/>
          </w:tcPr>
          <w:p w:rsidR="00A87EBC" w:rsidRDefault="00A87EBC" w:rsidP="00864725"/>
          <w:p w:rsidR="00A87EBC" w:rsidRDefault="00957F38" w:rsidP="00864725">
            <w:r>
              <w:t xml:space="preserve">Add </w:t>
            </w:r>
            <w:proofErr w:type="spellStart"/>
            <w:r>
              <w:t>Customre</w:t>
            </w:r>
            <w:proofErr w:type="spellEnd"/>
          </w:p>
          <w:p w:rsidR="00A87EBC" w:rsidRDefault="00A87EBC" w:rsidP="00864725">
            <w:r>
              <w:t xml:space="preserve"> </w:t>
            </w:r>
          </w:p>
        </w:tc>
        <w:tc>
          <w:tcPr>
            <w:tcW w:w="1288" w:type="dxa"/>
          </w:tcPr>
          <w:p w:rsidR="00A87EBC" w:rsidRDefault="00A87EBC" w:rsidP="00864725"/>
          <w:p w:rsidR="00A87EBC" w:rsidRDefault="00A87EBC" w:rsidP="00957F38">
            <w:r>
              <w:t xml:space="preserve">Click on </w:t>
            </w:r>
            <w:r w:rsidR="00957F38">
              <w:t>add button</w:t>
            </w:r>
          </w:p>
        </w:tc>
        <w:tc>
          <w:tcPr>
            <w:tcW w:w="1288" w:type="dxa"/>
          </w:tcPr>
          <w:p w:rsidR="00957F38" w:rsidRDefault="00957F38" w:rsidP="00864725"/>
          <w:p w:rsidR="00A87EBC" w:rsidRDefault="006D226B" w:rsidP="00864725">
            <w:r>
              <w:t>D</w:t>
            </w:r>
            <w:r w:rsidR="00957F38">
              <w:t>etails</w:t>
            </w:r>
          </w:p>
        </w:tc>
        <w:tc>
          <w:tcPr>
            <w:tcW w:w="1288" w:type="dxa"/>
          </w:tcPr>
          <w:p w:rsidR="00A87EBC" w:rsidRDefault="00A87EBC" w:rsidP="00864725"/>
          <w:p w:rsidR="00A87EBC" w:rsidRDefault="00957F38" w:rsidP="00864725">
            <w:r>
              <w:t xml:space="preserve">Add </w:t>
            </w:r>
            <w:proofErr w:type="spellStart"/>
            <w:r>
              <w:t>succesfully</w:t>
            </w:r>
            <w:proofErr w:type="spellEnd"/>
          </w:p>
        </w:tc>
        <w:tc>
          <w:tcPr>
            <w:tcW w:w="1288" w:type="dxa"/>
          </w:tcPr>
          <w:p w:rsidR="00A87EBC" w:rsidRDefault="00A87EBC" w:rsidP="00864725"/>
          <w:p w:rsidR="00A87EBC" w:rsidRDefault="00957F38" w:rsidP="00864725">
            <w:r>
              <w:t xml:space="preserve">Add </w:t>
            </w:r>
            <w:proofErr w:type="spellStart"/>
            <w:r>
              <w:t>succesfully</w:t>
            </w:r>
            <w:proofErr w:type="spellEnd"/>
          </w:p>
        </w:tc>
        <w:tc>
          <w:tcPr>
            <w:tcW w:w="1288" w:type="dxa"/>
          </w:tcPr>
          <w:p w:rsidR="00A87EBC" w:rsidRDefault="00A87EBC" w:rsidP="00864725">
            <w:r>
              <w:t xml:space="preserve"> </w:t>
            </w:r>
          </w:p>
          <w:p w:rsidR="00A87EBC" w:rsidRDefault="00A87EBC" w:rsidP="00864725">
            <w:r>
              <w:t>PASS</w:t>
            </w:r>
          </w:p>
        </w:tc>
      </w:tr>
      <w:tr w:rsidR="00FA000F" w:rsidTr="00864725">
        <w:tc>
          <w:tcPr>
            <w:tcW w:w="1288" w:type="dxa"/>
          </w:tcPr>
          <w:p w:rsidR="00A87EBC" w:rsidRDefault="00A87EBC" w:rsidP="00864725"/>
          <w:p w:rsidR="00A87EBC" w:rsidRDefault="00A87EBC" w:rsidP="00864725"/>
          <w:p w:rsidR="00A87EBC" w:rsidRDefault="00A87EBC" w:rsidP="00864725">
            <w:r>
              <w:t>TC-3</w:t>
            </w:r>
          </w:p>
          <w:p w:rsidR="00A87EBC" w:rsidRDefault="00A87EBC" w:rsidP="00864725"/>
        </w:tc>
        <w:tc>
          <w:tcPr>
            <w:tcW w:w="1288" w:type="dxa"/>
          </w:tcPr>
          <w:p w:rsidR="00A87EBC" w:rsidRDefault="00A87EBC" w:rsidP="00864725"/>
          <w:p w:rsidR="00537806" w:rsidRDefault="00537806" w:rsidP="00864725"/>
          <w:p w:rsidR="00A87EBC" w:rsidRDefault="00537806" w:rsidP="00864725">
            <w:r>
              <w:t>Edit Visitor</w:t>
            </w:r>
            <w:r w:rsidR="00A87EBC">
              <w:t xml:space="preserve"> </w:t>
            </w:r>
          </w:p>
        </w:tc>
        <w:tc>
          <w:tcPr>
            <w:tcW w:w="1288" w:type="dxa"/>
          </w:tcPr>
          <w:p w:rsidR="00A87EBC" w:rsidRDefault="00A87EBC" w:rsidP="00864725"/>
          <w:p w:rsidR="00A87EBC" w:rsidRDefault="00537806" w:rsidP="00864725">
            <w:r>
              <w:t xml:space="preserve">Click on Edit Button </w:t>
            </w:r>
            <w:r w:rsidR="00A87EBC">
              <w:t xml:space="preserve"> </w:t>
            </w:r>
          </w:p>
        </w:tc>
        <w:tc>
          <w:tcPr>
            <w:tcW w:w="1288" w:type="dxa"/>
          </w:tcPr>
          <w:p w:rsidR="00537806" w:rsidRDefault="00A87EBC" w:rsidP="00864725">
            <w:r>
              <w:br/>
            </w:r>
          </w:p>
          <w:p w:rsidR="00A87EBC" w:rsidRDefault="00A87EBC" w:rsidP="00864725">
            <w:r>
              <w:t>None</w:t>
            </w:r>
          </w:p>
        </w:tc>
        <w:tc>
          <w:tcPr>
            <w:tcW w:w="1288" w:type="dxa"/>
          </w:tcPr>
          <w:p w:rsidR="00A87EBC" w:rsidRDefault="00A87EBC" w:rsidP="00864725"/>
          <w:p w:rsidR="00A87EBC" w:rsidRDefault="00537806" w:rsidP="00864725">
            <w:r>
              <w:t xml:space="preserve">Edit should be done </w:t>
            </w:r>
            <w:proofErr w:type="spellStart"/>
            <w:r>
              <w:t>succesfully</w:t>
            </w:r>
            <w:proofErr w:type="spellEnd"/>
          </w:p>
        </w:tc>
        <w:tc>
          <w:tcPr>
            <w:tcW w:w="1288" w:type="dxa"/>
          </w:tcPr>
          <w:p w:rsidR="00A87EBC" w:rsidRDefault="00A87EBC" w:rsidP="00864725"/>
          <w:p w:rsidR="00A87EBC" w:rsidRDefault="00537806" w:rsidP="00864725">
            <w:r>
              <w:t xml:space="preserve">Edit done </w:t>
            </w:r>
            <w:proofErr w:type="spellStart"/>
            <w:r>
              <w:t>succesfully</w:t>
            </w:r>
            <w:proofErr w:type="spellEnd"/>
          </w:p>
        </w:tc>
        <w:tc>
          <w:tcPr>
            <w:tcW w:w="1288" w:type="dxa"/>
          </w:tcPr>
          <w:p w:rsidR="00A87EBC" w:rsidRDefault="00A87EBC" w:rsidP="00864725">
            <w:r>
              <w:t xml:space="preserve"> </w:t>
            </w:r>
          </w:p>
          <w:p w:rsidR="00A87EBC" w:rsidRDefault="00A87EBC" w:rsidP="00864725">
            <w:r>
              <w:t>PASS</w:t>
            </w:r>
          </w:p>
        </w:tc>
      </w:tr>
      <w:tr w:rsidR="00FA000F" w:rsidTr="00864725">
        <w:tc>
          <w:tcPr>
            <w:tcW w:w="1288" w:type="dxa"/>
          </w:tcPr>
          <w:p w:rsidR="00FA000F" w:rsidRDefault="00FA000F" w:rsidP="00864725"/>
          <w:p w:rsidR="00FA000F" w:rsidRDefault="00FA000F" w:rsidP="00864725"/>
          <w:p w:rsidR="00A87EBC" w:rsidRDefault="00A87EBC" w:rsidP="00864725">
            <w:r>
              <w:lastRenderedPageBreak/>
              <w:t>TC-4</w:t>
            </w:r>
          </w:p>
          <w:p w:rsidR="00A87EBC" w:rsidRDefault="00A87EBC" w:rsidP="00864725"/>
          <w:p w:rsidR="00A87EBC" w:rsidRDefault="00A87EBC" w:rsidP="00864725"/>
          <w:p w:rsidR="00A87EBC" w:rsidRDefault="00A87EBC" w:rsidP="00864725"/>
        </w:tc>
        <w:tc>
          <w:tcPr>
            <w:tcW w:w="1288" w:type="dxa"/>
          </w:tcPr>
          <w:p w:rsidR="00A87EBC" w:rsidRDefault="00A87EBC" w:rsidP="00864725"/>
          <w:p w:rsidR="00A87EBC" w:rsidRDefault="00A87EBC" w:rsidP="00FA000F">
            <w:r>
              <w:t xml:space="preserve">Check for the </w:t>
            </w:r>
            <w:r w:rsidR="00FA000F">
              <w:t xml:space="preserve">Search </w:t>
            </w:r>
            <w:r w:rsidR="00FA000F">
              <w:lastRenderedPageBreak/>
              <w:t>visitor</w:t>
            </w:r>
          </w:p>
        </w:tc>
        <w:tc>
          <w:tcPr>
            <w:tcW w:w="1288" w:type="dxa"/>
          </w:tcPr>
          <w:p w:rsidR="00A87EBC" w:rsidRDefault="00A87EBC" w:rsidP="00864725"/>
          <w:p w:rsidR="00A87EBC" w:rsidRDefault="00FA000F" w:rsidP="00864725">
            <w:r>
              <w:t xml:space="preserve">Click on Search </w:t>
            </w:r>
            <w:r>
              <w:lastRenderedPageBreak/>
              <w:t>button</w:t>
            </w:r>
          </w:p>
        </w:tc>
        <w:tc>
          <w:tcPr>
            <w:tcW w:w="1288" w:type="dxa"/>
          </w:tcPr>
          <w:p w:rsidR="00A87EBC" w:rsidRDefault="00A87EBC" w:rsidP="00864725"/>
          <w:p w:rsidR="00A87EBC" w:rsidRDefault="00FA000F" w:rsidP="00864725">
            <w:r>
              <w:t>Date</w:t>
            </w:r>
          </w:p>
        </w:tc>
        <w:tc>
          <w:tcPr>
            <w:tcW w:w="1288" w:type="dxa"/>
          </w:tcPr>
          <w:p w:rsidR="00A87EBC" w:rsidRDefault="00A87EBC" w:rsidP="00864725"/>
          <w:p w:rsidR="00A87EBC" w:rsidRDefault="00FA000F" w:rsidP="00FA000F">
            <w:r>
              <w:t xml:space="preserve">Visitor </w:t>
            </w:r>
            <w:proofErr w:type="spellStart"/>
            <w:r>
              <w:t>shpuld</w:t>
            </w:r>
            <w:proofErr w:type="spellEnd"/>
            <w:r>
              <w:t xml:space="preserve"> be </w:t>
            </w:r>
            <w:r>
              <w:lastRenderedPageBreak/>
              <w:t xml:space="preserve">search </w:t>
            </w:r>
            <w:proofErr w:type="spellStart"/>
            <w:r>
              <w:t>succesgully</w:t>
            </w:r>
            <w:proofErr w:type="spellEnd"/>
            <w:r>
              <w:t xml:space="preserve"> </w:t>
            </w:r>
          </w:p>
        </w:tc>
        <w:tc>
          <w:tcPr>
            <w:tcW w:w="1288" w:type="dxa"/>
          </w:tcPr>
          <w:p w:rsidR="00A87EBC" w:rsidRDefault="00A87EBC" w:rsidP="00864725"/>
          <w:p w:rsidR="00A87EBC" w:rsidRDefault="00FA000F" w:rsidP="00864725">
            <w:r>
              <w:t xml:space="preserve">Search </w:t>
            </w:r>
            <w:r w:rsidR="00661863">
              <w:lastRenderedPageBreak/>
              <w:t>success</w:t>
            </w:r>
          </w:p>
        </w:tc>
        <w:tc>
          <w:tcPr>
            <w:tcW w:w="1288" w:type="dxa"/>
          </w:tcPr>
          <w:p w:rsidR="00A87EBC" w:rsidRDefault="00A87EBC" w:rsidP="00864725"/>
          <w:p w:rsidR="00A87EBC" w:rsidRDefault="00A87EBC" w:rsidP="00864725">
            <w:r>
              <w:t>PASS</w:t>
            </w:r>
          </w:p>
        </w:tc>
      </w:tr>
      <w:tr w:rsidR="00FA000F" w:rsidTr="00864725">
        <w:tc>
          <w:tcPr>
            <w:tcW w:w="1288" w:type="dxa"/>
          </w:tcPr>
          <w:p w:rsidR="00A87EBC" w:rsidRDefault="00A87EBC" w:rsidP="00864725"/>
          <w:p w:rsidR="00A87EBC" w:rsidRDefault="00A87EBC" w:rsidP="00864725"/>
          <w:p w:rsidR="00A87EBC" w:rsidRDefault="00A87EBC" w:rsidP="00864725">
            <w:r>
              <w:t>TC-4</w:t>
            </w:r>
          </w:p>
          <w:p w:rsidR="00A87EBC" w:rsidRDefault="00A87EBC" w:rsidP="00864725"/>
          <w:p w:rsidR="00A87EBC" w:rsidRDefault="00A87EBC" w:rsidP="00864725"/>
          <w:p w:rsidR="00A87EBC" w:rsidRDefault="00A87EBC" w:rsidP="00864725"/>
        </w:tc>
        <w:tc>
          <w:tcPr>
            <w:tcW w:w="1288" w:type="dxa"/>
          </w:tcPr>
          <w:p w:rsidR="00A87EBC" w:rsidRDefault="00A87EBC" w:rsidP="00864725"/>
          <w:p w:rsidR="00A87EBC" w:rsidRDefault="00A87EBC" w:rsidP="00864725">
            <w:r>
              <w:t xml:space="preserve">Check for the feedback option </w:t>
            </w:r>
          </w:p>
        </w:tc>
        <w:tc>
          <w:tcPr>
            <w:tcW w:w="1288" w:type="dxa"/>
          </w:tcPr>
          <w:p w:rsidR="00A87EBC" w:rsidRDefault="00A87EBC" w:rsidP="00864725"/>
          <w:p w:rsidR="00A87EBC" w:rsidRDefault="00A87EBC" w:rsidP="00864725">
            <w:r>
              <w:t>Click on feedback option</w:t>
            </w:r>
          </w:p>
        </w:tc>
        <w:tc>
          <w:tcPr>
            <w:tcW w:w="1288" w:type="dxa"/>
          </w:tcPr>
          <w:p w:rsidR="00A87EBC" w:rsidRDefault="00A87EBC" w:rsidP="00864725"/>
          <w:p w:rsidR="00A87EBC" w:rsidRDefault="00A87EBC" w:rsidP="00864725">
            <w:r>
              <w:t>None</w:t>
            </w:r>
          </w:p>
        </w:tc>
        <w:tc>
          <w:tcPr>
            <w:tcW w:w="1288" w:type="dxa"/>
          </w:tcPr>
          <w:p w:rsidR="00A87EBC" w:rsidRDefault="00A87EBC" w:rsidP="00864725"/>
          <w:p w:rsidR="00A87EBC" w:rsidRDefault="00A87EBC" w:rsidP="00864725">
            <w:r>
              <w:t xml:space="preserve">The Feedback of customer should be visible </w:t>
            </w:r>
          </w:p>
        </w:tc>
        <w:tc>
          <w:tcPr>
            <w:tcW w:w="1288" w:type="dxa"/>
          </w:tcPr>
          <w:p w:rsidR="00A87EBC" w:rsidRDefault="00A87EBC" w:rsidP="00864725"/>
          <w:p w:rsidR="00A87EBC" w:rsidRDefault="00A87EBC" w:rsidP="00864725">
            <w:r>
              <w:t>The Feedback of customer are visible</w:t>
            </w:r>
          </w:p>
        </w:tc>
        <w:tc>
          <w:tcPr>
            <w:tcW w:w="1288" w:type="dxa"/>
          </w:tcPr>
          <w:p w:rsidR="00A87EBC" w:rsidRDefault="00A87EBC" w:rsidP="00864725"/>
          <w:p w:rsidR="00A87EBC" w:rsidRDefault="00A87EBC" w:rsidP="00864725">
            <w:r>
              <w:t>PASS</w:t>
            </w:r>
          </w:p>
        </w:tc>
      </w:tr>
      <w:tr w:rsidR="00FA000F" w:rsidTr="00864725">
        <w:tc>
          <w:tcPr>
            <w:tcW w:w="1288" w:type="dxa"/>
          </w:tcPr>
          <w:p w:rsidR="00A87EBC" w:rsidRDefault="00A87EBC" w:rsidP="00864725"/>
          <w:p w:rsidR="00A87EBC" w:rsidRDefault="00A87EBC" w:rsidP="00864725"/>
          <w:p w:rsidR="00A87EBC" w:rsidRDefault="00A87EBC" w:rsidP="00864725">
            <w:r>
              <w:t>TC-5</w:t>
            </w:r>
          </w:p>
          <w:p w:rsidR="00A87EBC" w:rsidRDefault="00A87EBC" w:rsidP="00864725"/>
        </w:tc>
        <w:tc>
          <w:tcPr>
            <w:tcW w:w="1288" w:type="dxa"/>
          </w:tcPr>
          <w:p w:rsidR="00A87EBC" w:rsidRDefault="00A87EBC" w:rsidP="00864725"/>
          <w:p w:rsidR="00A87EBC" w:rsidRDefault="00A87EBC" w:rsidP="00864725">
            <w:r>
              <w:t>Check for</w:t>
            </w:r>
          </w:p>
          <w:p w:rsidR="00A87EBC" w:rsidRDefault="00A87EBC" w:rsidP="00864725">
            <w:r>
              <w:t xml:space="preserve">Logout button </w:t>
            </w:r>
          </w:p>
        </w:tc>
        <w:tc>
          <w:tcPr>
            <w:tcW w:w="1288" w:type="dxa"/>
          </w:tcPr>
          <w:p w:rsidR="00A87EBC" w:rsidRDefault="00A87EBC" w:rsidP="00864725"/>
          <w:p w:rsidR="00A87EBC" w:rsidRDefault="00A87EBC" w:rsidP="00864725">
            <w:r>
              <w:t xml:space="preserve">Click on logout button </w:t>
            </w:r>
          </w:p>
        </w:tc>
        <w:tc>
          <w:tcPr>
            <w:tcW w:w="1288" w:type="dxa"/>
          </w:tcPr>
          <w:p w:rsidR="00A87EBC" w:rsidRDefault="00A87EBC" w:rsidP="00864725">
            <w:r>
              <w:br/>
              <w:t>None</w:t>
            </w:r>
          </w:p>
        </w:tc>
        <w:tc>
          <w:tcPr>
            <w:tcW w:w="1288" w:type="dxa"/>
          </w:tcPr>
          <w:p w:rsidR="00A87EBC" w:rsidRDefault="00A87EBC" w:rsidP="00864725"/>
          <w:p w:rsidR="00A87EBC" w:rsidRDefault="00A87EBC" w:rsidP="00864725">
            <w:r>
              <w:t>Logout button should be active and visible</w:t>
            </w:r>
          </w:p>
        </w:tc>
        <w:tc>
          <w:tcPr>
            <w:tcW w:w="1288" w:type="dxa"/>
          </w:tcPr>
          <w:p w:rsidR="00A87EBC" w:rsidRDefault="00A87EBC" w:rsidP="00864725"/>
          <w:p w:rsidR="00A87EBC" w:rsidRDefault="00A87EBC" w:rsidP="00864725">
            <w:r>
              <w:t>Logout button is active and visible</w:t>
            </w:r>
          </w:p>
        </w:tc>
        <w:tc>
          <w:tcPr>
            <w:tcW w:w="1288" w:type="dxa"/>
          </w:tcPr>
          <w:p w:rsidR="00A87EBC" w:rsidRDefault="00A87EBC" w:rsidP="00864725">
            <w:r>
              <w:t xml:space="preserve"> </w:t>
            </w:r>
          </w:p>
          <w:p w:rsidR="00A87EBC" w:rsidRDefault="00A87EBC" w:rsidP="00864725">
            <w:r>
              <w:t>PASS</w:t>
            </w:r>
          </w:p>
        </w:tc>
      </w:tr>
    </w:tbl>
    <w:p w:rsidR="00F21831" w:rsidRDefault="00F21831" w:rsidP="00933AD8">
      <w:pPr>
        <w:spacing w:line="360" w:lineRule="auto"/>
        <w:jc w:val="both"/>
        <w:rPr>
          <w:rFonts w:ascii="Times New Roman" w:hAnsi="Times New Roman" w:cs="Times New Roman"/>
          <w:b/>
          <w:bCs/>
          <w:sz w:val="24"/>
          <w:szCs w:val="24"/>
        </w:rPr>
      </w:pPr>
    </w:p>
    <w:p w:rsidR="00F21831" w:rsidRDefault="00F21831" w:rsidP="00933AD8">
      <w:pPr>
        <w:spacing w:line="360" w:lineRule="auto"/>
        <w:jc w:val="both"/>
        <w:rPr>
          <w:rFonts w:ascii="Times New Roman" w:hAnsi="Times New Roman" w:cs="Times New Roman"/>
          <w:b/>
          <w:bCs/>
          <w:sz w:val="24"/>
          <w:szCs w:val="24"/>
        </w:rPr>
      </w:pPr>
    </w:p>
    <w:p w:rsidR="006E5ED9" w:rsidRDefault="006E5ED9" w:rsidP="00933AD8">
      <w:pPr>
        <w:spacing w:line="360" w:lineRule="auto"/>
        <w:jc w:val="both"/>
        <w:rPr>
          <w:rFonts w:ascii="Times New Roman" w:hAnsi="Times New Roman" w:cs="Times New Roman"/>
          <w:b/>
          <w:bCs/>
          <w:sz w:val="36"/>
          <w:szCs w:val="36"/>
        </w:rPr>
      </w:pPr>
    </w:p>
    <w:p w:rsidR="006E5ED9" w:rsidRDefault="006E5ED9" w:rsidP="00933AD8">
      <w:pPr>
        <w:spacing w:line="360" w:lineRule="auto"/>
        <w:jc w:val="both"/>
        <w:rPr>
          <w:rFonts w:ascii="Times New Roman" w:hAnsi="Times New Roman" w:cs="Times New Roman"/>
          <w:b/>
          <w:bCs/>
          <w:sz w:val="36"/>
          <w:szCs w:val="36"/>
        </w:rPr>
      </w:pPr>
    </w:p>
    <w:p w:rsidR="006E5ED9" w:rsidRDefault="006E5ED9" w:rsidP="00933AD8">
      <w:pPr>
        <w:spacing w:line="360" w:lineRule="auto"/>
        <w:jc w:val="both"/>
        <w:rPr>
          <w:rFonts w:ascii="Times New Roman" w:hAnsi="Times New Roman" w:cs="Times New Roman"/>
          <w:b/>
          <w:bCs/>
          <w:sz w:val="36"/>
          <w:szCs w:val="36"/>
        </w:rPr>
      </w:pPr>
    </w:p>
    <w:p w:rsidR="006E5ED9" w:rsidRDefault="006E5ED9" w:rsidP="00933AD8">
      <w:pPr>
        <w:spacing w:line="360" w:lineRule="auto"/>
        <w:jc w:val="both"/>
        <w:rPr>
          <w:rFonts w:ascii="Times New Roman" w:hAnsi="Times New Roman" w:cs="Times New Roman"/>
          <w:b/>
          <w:bCs/>
          <w:sz w:val="36"/>
          <w:szCs w:val="36"/>
        </w:rPr>
      </w:pPr>
    </w:p>
    <w:p w:rsidR="006E5ED9" w:rsidRDefault="006E5ED9" w:rsidP="00933AD8">
      <w:pPr>
        <w:spacing w:line="360" w:lineRule="auto"/>
        <w:jc w:val="both"/>
        <w:rPr>
          <w:rFonts w:ascii="Times New Roman" w:hAnsi="Times New Roman" w:cs="Times New Roman"/>
          <w:b/>
          <w:bCs/>
          <w:sz w:val="36"/>
          <w:szCs w:val="36"/>
        </w:rPr>
      </w:pPr>
    </w:p>
    <w:p w:rsidR="006E5ED9" w:rsidRDefault="006E5ED9" w:rsidP="00933AD8">
      <w:pPr>
        <w:spacing w:line="360" w:lineRule="auto"/>
        <w:jc w:val="both"/>
        <w:rPr>
          <w:rFonts w:ascii="Times New Roman" w:hAnsi="Times New Roman" w:cs="Times New Roman"/>
          <w:b/>
          <w:bCs/>
          <w:sz w:val="36"/>
          <w:szCs w:val="36"/>
        </w:rPr>
      </w:pPr>
    </w:p>
    <w:p w:rsidR="006E5ED9" w:rsidRDefault="006E5ED9" w:rsidP="00933AD8">
      <w:pPr>
        <w:spacing w:line="360" w:lineRule="auto"/>
        <w:jc w:val="both"/>
        <w:rPr>
          <w:rFonts w:ascii="Times New Roman" w:hAnsi="Times New Roman" w:cs="Times New Roman"/>
          <w:b/>
          <w:bCs/>
          <w:sz w:val="36"/>
          <w:szCs w:val="36"/>
        </w:rPr>
      </w:pPr>
    </w:p>
    <w:p w:rsidR="006E5ED9" w:rsidRDefault="006E5ED9" w:rsidP="00933AD8">
      <w:pPr>
        <w:spacing w:line="360" w:lineRule="auto"/>
        <w:jc w:val="both"/>
        <w:rPr>
          <w:rFonts w:ascii="Times New Roman" w:hAnsi="Times New Roman" w:cs="Times New Roman"/>
          <w:b/>
          <w:bCs/>
          <w:sz w:val="36"/>
          <w:szCs w:val="36"/>
        </w:rPr>
      </w:pPr>
    </w:p>
    <w:p w:rsidR="006E5ED9" w:rsidRDefault="006E5ED9" w:rsidP="00933AD8">
      <w:pPr>
        <w:spacing w:line="360" w:lineRule="auto"/>
        <w:jc w:val="both"/>
        <w:rPr>
          <w:rFonts w:ascii="Times New Roman" w:hAnsi="Times New Roman" w:cs="Times New Roman"/>
          <w:b/>
          <w:bCs/>
          <w:sz w:val="36"/>
          <w:szCs w:val="36"/>
        </w:rPr>
      </w:pPr>
    </w:p>
    <w:p w:rsidR="00F21831" w:rsidRDefault="00F21831" w:rsidP="00933AD8">
      <w:pPr>
        <w:spacing w:line="360" w:lineRule="auto"/>
        <w:jc w:val="both"/>
        <w:rPr>
          <w:rFonts w:ascii="Times New Roman" w:hAnsi="Times New Roman" w:cs="Times New Roman"/>
          <w:b/>
          <w:bCs/>
          <w:sz w:val="36"/>
          <w:szCs w:val="36"/>
        </w:rPr>
      </w:pPr>
      <w:r w:rsidRPr="00F21831">
        <w:rPr>
          <w:rFonts w:ascii="Times New Roman" w:hAnsi="Times New Roman" w:cs="Times New Roman"/>
          <w:b/>
          <w:bCs/>
          <w:sz w:val="36"/>
          <w:szCs w:val="36"/>
        </w:rPr>
        <w:t>RESULT</w:t>
      </w:r>
    </w:p>
    <w:p w:rsidR="00F21831" w:rsidRPr="00F17350" w:rsidRDefault="00F21831" w:rsidP="00933AD8">
      <w:pPr>
        <w:spacing w:line="360" w:lineRule="auto"/>
        <w:jc w:val="both"/>
        <w:rPr>
          <w:bCs/>
          <w:sz w:val="28"/>
          <w:szCs w:val="28"/>
        </w:rPr>
      </w:pPr>
      <w:r w:rsidRPr="00F17350">
        <w:rPr>
          <w:rFonts w:ascii="Times New Roman" w:hAnsi="Times New Roman" w:cs="Times New Roman"/>
          <w:b/>
          <w:bCs/>
          <w:sz w:val="28"/>
          <w:szCs w:val="28"/>
        </w:rPr>
        <w:t>Working Module</w:t>
      </w:r>
      <w:r w:rsidR="00933AD8" w:rsidRPr="00F17350">
        <w:rPr>
          <w:bCs/>
          <w:sz w:val="28"/>
          <w:szCs w:val="28"/>
        </w:rPr>
        <w:t xml:space="preserve">                                           </w:t>
      </w:r>
    </w:p>
    <w:p w:rsidR="00933AD8" w:rsidRDefault="00933AD8" w:rsidP="009E1D19">
      <w:pPr>
        <w:spacing w:line="360" w:lineRule="auto"/>
        <w:jc w:val="center"/>
        <w:rPr>
          <w:b/>
          <w:bCs/>
        </w:rPr>
      </w:pPr>
      <w:r>
        <w:rPr>
          <w:b/>
          <w:bCs/>
        </w:rPr>
        <w:t>HOME</w:t>
      </w:r>
      <w:r w:rsidRPr="003356DD">
        <w:rPr>
          <w:b/>
          <w:bCs/>
        </w:rPr>
        <w:t xml:space="preserve"> PAGE</w:t>
      </w:r>
    </w:p>
    <w:p w:rsidR="00933AD8" w:rsidRPr="003356DD" w:rsidRDefault="00933AD8" w:rsidP="00933AD8">
      <w:pPr>
        <w:spacing w:line="360" w:lineRule="auto"/>
        <w:jc w:val="both"/>
        <w:rPr>
          <w:b/>
          <w:bCs/>
        </w:rPr>
      </w:pPr>
    </w:p>
    <w:p w:rsidR="00F1650B" w:rsidRDefault="00933AD8" w:rsidP="00F1650B">
      <w:pPr>
        <w:spacing w:line="360" w:lineRule="auto"/>
        <w:ind w:left="-630"/>
        <w:jc w:val="center"/>
        <w:rPr>
          <w:bCs/>
        </w:rPr>
      </w:pPr>
      <w:r>
        <w:rPr>
          <w:bCs/>
          <w:noProof/>
          <w:lang w:val="en-US"/>
        </w:rPr>
        <w:drawing>
          <wp:inline distT="0" distB="0" distL="0" distR="0" wp14:anchorId="77974EC3" wp14:editId="02B582FC">
            <wp:extent cx="6545580" cy="45567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45580" cy="4556760"/>
                    </a:xfrm>
                    <a:prstGeom prst="rect">
                      <a:avLst/>
                    </a:prstGeom>
                    <a:noFill/>
                    <a:ln>
                      <a:noFill/>
                    </a:ln>
                  </pic:spPr>
                </pic:pic>
              </a:graphicData>
            </a:graphic>
          </wp:inline>
        </w:drawing>
      </w:r>
    </w:p>
    <w:p w:rsidR="007039EC" w:rsidRDefault="007039EC" w:rsidP="00F1650B">
      <w:pPr>
        <w:spacing w:line="360" w:lineRule="auto"/>
        <w:ind w:left="-630"/>
        <w:jc w:val="center"/>
        <w:rPr>
          <w:b/>
          <w:bCs/>
        </w:rPr>
      </w:pPr>
    </w:p>
    <w:p w:rsidR="007039EC" w:rsidRDefault="007039EC" w:rsidP="00F1650B">
      <w:pPr>
        <w:spacing w:line="360" w:lineRule="auto"/>
        <w:ind w:left="-630"/>
        <w:jc w:val="center"/>
        <w:rPr>
          <w:b/>
          <w:bCs/>
        </w:rPr>
      </w:pPr>
    </w:p>
    <w:p w:rsidR="007039EC" w:rsidRDefault="007039EC" w:rsidP="00F1650B">
      <w:pPr>
        <w:spacing w:line="360" w:lineRule="auto"/>
        <w:ind w:left="-630"/>
        <w:jc w:val="center"/>
        <w:rPr>
          <w:b/>
          <w:bCs/>
        </w:rPr>
      </w:pPr>
    </w:p>
    <w:p w:rsidR="007039EC" w:rsidRDefault="007039EC" w:rsidP="00F1650B">
      <w:pPr>
        <w:spacing w:line="360" w:lineRule="auto"/>
        <w:ind w:left="-630"/>
        <w:jc w:val="center"/>
        <w:rPr>
          <w:b/>
          <w:bCs/>
        </w:rPr>
      </w:pPr>
    </w:p>
    <w:p w:rsidR="007039EC" w:rsidRDefault="007039EC" w:rsidP="00F1650B">
      <w:pPr>
        <w:spacing w:line="360" w:lineRule="auto"/>
        <w:ind w:left="-630"/>
        <w:jc w:val="center"/>
        <w:rPr>
          <w:b/>
          <w:bCs/>
        </w:rPr>
      </w:pPr>
    </w:p>
    <w:p w:rsidR="007039EC" w:rsidRDefault="007039EC" w:rsidP="00F1650B">
      <w:pPr>
        <w:spacing w:line="360" w:lineRule="auto"/>
        <w:ind w:left="-630"/>
        <w:jc w:val="center"/>
        <w:rPr>
          <w:b/>
          <w:bCs/>
        </w:rPr>
      </w:pPr>
    </w:p>
    <w:p w:rsidR="007039EC" w:rsidRDefault="007039EC" w:rsidP="00F1650B">
      <w:pPr>
        <w:spacing w:line="360" w:lineRule="auto"/>
        <w:ind w:left="-630"/>
        <w:jc w:val="center"/>
        <w:rPr>
          <w:b/>
          <w:bCs/>
        </w:rPr>
      </w:pPr>
    </w:p>
    <w:p w:rsidR="00933AD8" w:rsidRPr="00F1650B" w:rsidRDefault="00933AD8" w:rsidP="00F1650B">
      <w:pPr>
        <w:spacing w:line="360" w:lineRule="auto"/>
        <w:ind w:left="-630"/>
        <w:jc w:val="center"/>
        <w:rPr>
          <w:bCs/>
        </w:rPr>
      </w:pPr>
      <w:r>
        <w:rPr>
          <w:b/>
          <w:bCs/>
        </w:rPr>
        <w:t>ADMIN DASHBOARD</w:t>
      </w:r>
      <w:r w:rsidRPr="003356DD">
        <w:rPr>
          <w:b/>
          <w:bCs/>
        </w:rPr>
        <w:t xml:space="preserve"> PAGE</w:t>
      </w:r>
    </w:p>
    <w:p w:rsidR="00933AD8" w:rsidRPr="003356DD" w:rsidRDefault="00933AD8" w:rsidP="00933AD8">
      <w:pPr>
        <w:spacing w:line="360" w:lineRule="auto"/>
        <w:jc w:val="center"/>
        <w:rPr>
          <w:b/>
          <w:bCs/>
          <w:sz w:val="56"/>
          <w:szCs w:val="56"/>
          <w:u w:val="single"/>
        </w:rPr>
      </w:pPr>
    </w:p>
    <w:p w:rsidR="00933AD8" w:rsidRPr="00A0255D" w:rsidRDefault="00933AD8" w:rsidP="00933AD8">
      <w:pPr>
        <w:spacing w:line="360" w:lineRule="auto"/>
        <w:ind w:left="-810"/>
        <w:jc w:val="both"/>
        <w:rPr>
          <w:b/>
          <w:bCs/>
          <w:sz w:val="56"/>
          <w:szCs w:val="56"/>
          <w:u w:val="single"/>
        </w:rPr>
      </w:pPr>
      <w:r>
        <w:rPr>
          <w:b/>
          <w:bCs/>
          <w:noProof/>
          <w:sz w:val="56"/>
          <w:szCs w:val="56"/>
          <w:lang w:val="en-US"/>
        </w:rPr>
        <w:drawing>
          <wp:inline distT="0" distB="0" distL="0" distR="0">
            <wp:extent cx="6781800" cy="5303520"/>
            <wp:effectExtent l="0" t="0" r="0" b="0"/>
            <wp:docPr id="15" name="Picture 15" descr="instructo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ctor tab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81800" cy="5303520"/>
                    </a:xfrm>
                    <a:prstGeom prst="rect">
                      <a:avLst/>
                    </a:prstGeom>
                    <a:noFill/>
                    <a:ln>
                      <a:noFill/>
                    </a:ln>
                  </pic:spPr>
                </pic:pic>
              </a:graphicData>
            </a:graphic>
          </wp:inline>
        </w:drawing>
      </w:r>
      <w:r>
        <w:rPr>
          <w:b/>
          <w:bCs/>
          <w:sz w:val="56"/>
          <w:szCs w:val="56"/>
          <w:u w:val="single"/>
        </w:rPr>
        <w:t xml:space="preserve">                          </w:t>
      </w:r>
    </w:p>
    <w:p w:rsidR="00933AD8" w:rsidRPr="00CF3951" w:rsidRDefault="00933AD8" w:rsidP="00933AD8">
      <w:pPr>
        <w:spacing w:line="360" w:lineRule="auto"/>
        <w:jc w:val="both"/>
      </w:pPr>
    </w:p>
    <w:p w:rsidR="00933AD8" w:rsidRDefault="00933AD8" w:rsidP="00933AD8">
      <w:pPr>
        <w:spacing w:line="360" w:lineRule="auto"/>
        <w:jc w:val="both"/>
        <w:rPr>
          <w:b/>
          <w:bCs/>
        </w:rPr>
      </w:pPr>
      <w:r w:rsidRPr="003356DD">
        <w:rPr>
          <w:b/>
          <w:bCs/>
        </w:rPr>
        <w:t xml:space="preserve">                   </w:t>
      </w:r>
      <w:r>
        <w:rPr>
          <w:b/>
          <w:bCs/>
        </w:rPr>
        <w:t xml:space="preserve">                              </w:t>
      </w:r>
    </w:p>
    <w:p w:rsidR="00933AD8" w:rsidRDefault="00933AD8" w:rsidP="00933AD8">
      <w:pPr>
        <w:spacing w:line="360" w:lineRule="auto"/>
        <w:jc w:val="both"/>
        <w:rPr>
          <w:b/>
          <w:bCs/>
        </w:rPr>
      </w:pPr>
    </w:p>
    <w:p w:rsidR="00933AD8" w:rsidRDefault="00933AD8" w:rsidP="00933AD8">
      <w:pPr>
        <w:spacing w:line="360" w:lineRule="auto"/>
        <w:jc w:val="both"/>
        <w:rPr>
          <w:b/>
          <w:bCs/>
        </w:rPr>
      </w:pPr>
    </w:p>
    <w:p w:rsidR="00F1650B" w:rsidRDefault="00F1650B" w:rsidP="00933AD8">
      <w:pPr>
        <w:spacing w:line="360" w:lineRule="auto"/>
        <w:jc w:val="center"/>
        <w:rPr>
          <w:b/>
          <w:bCs/>
        </w:rPr>
      </w:pPr>
    </w:p>
    <w:p w:rsidR="00933AD8" w:rsidRPr="003356DD" w:rsidRDefault="00933AD8" w:rsidP="00933AD8">
      <w:pPr>
        <w:spacing w:line="360" w:lineRule="auto"/>
        <w:jc w:val="center"/>
        <w:rPr>
          <w:b/>
          <w:bCs/>
        </w:rPr>
      </w:pPr>
      <w:r>
        <w:rPr>
          <w:b/>
          <w:bCs/>
        </w:rPr>
        <w:t>ADD NEW VISITOR</w:t>
      </w:r>
      <w:r w:rsidRPr="003356DD">
        <w:rPr>
          <w:b/>
          <w:bCs/>
        </w:rPr>
        <w:t xml:space="preserve"> PAGE</w:t>
      </w:r>
    </w:p>
    <w:p w:rsidR="00933AD8" w:rsidRDefault="00933AD8" w:rsidP="00933AD8">
      <w:pPr>
        <w:spacing w:line="360" w:lineRule="auto"/>
        <w:ind w:left="-720"/>
        <w:rPr>
          <w:rFonts w:ascii="Monotype Corsiva" w:hAnsi="Monotype Corsiva"/>
          <w:b/>
          <w:bCs/>
          <w:sz w:val="72"/>
        </w:rPr>
      </w:pPr>
    </w:p>
    <w:p w:rsidR="00933AD8" w:rsidRDefault="00933AD8" w:rsidP="00933AD8">
      <w:pPr>
        <w:spacing w:line="360" w:lineRule="auto"/>
        <w:ind w:left="-720"/>
      </w:pPr>
      <w:r>
        <w:rPr>
          <w:rFonts w:ascii="Monotype Corsiva" w:hAnsi="Monotype Corsiva"/>
          <w:b/>
          <w:bCs/>
          <w:noProof/>
          <w:sz w:val="72"/>
          <w:lang w:val="en-US"/>
        </w:rPr>
        <w:drawing>
          <wp:inline distT="0" distB="0" distL="0" distR="0">
            <wp:extent cx="6477000" cy="4312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7000" cy="4312920"/>
                    </a:xfrm>
                    <a:prstGeom prst="rect">
                      <a:avLst/>
                    </a:prstGeom>
                    <a:noFill/>
                    <a:ln>
                      <a:noFill/>
                    </a:ln>
                  </pic:spPr>
                </pic:pic>
              </a:graphicData>
            </a:graphic>
          </wp:inline>
        </w:drawing>
      </w:r>
      <w:r>
        <w:rPr>
          <w:rFonts w:ascii="Monotype Corsiva" w:hAnsi="Monotype Corsiva"/>
          <w:b/>
          <w:bCs/>
          <w:sz w:val="72"/>
        </w:rPr>
        <w:t xml:space="preserve">      </w:t>
      </w:r>
      <w:r>
        <w:tab/>
      </w:r>
    </w:p>
    <w:p w:rsidR="00933AD8" w:rsidRDefault="00933AD8" w:rsidP="00933AD8">
      <w:pPr>
        <w:pStyle w:val="BodyTextIndent2"/>
        <w:spacing w:before="280" w:after="280"/>
      </w:pPr>
    </w:p>
    <w:p w:rsidR="00933AD8" w:rsidRDefault="00933AD8" w:rsidP="00933AD8">
      <w:pPr>
        <w:pStyle w:val="BodyTextIndent2"/>
        <w:spacing w:before="280" w:after="280"/>
        <w:rPr>
          <w:rFonts w:ascii="Georgia" w:hAnsi="Georgia"/>
          <w:b/>
          <w:i/>
          <w:iCs/>
          <w:u w:val="single"/>
        </w:rPr>
      </w:pPr>
    </w:p>
    <w:p w:rsidR="00933AD8" w:rsidRDefault="00933AD8" w:rsidP="00933AD8">
      <w:pPr>
        <w:pStyle w:val="BodyTextIndent2"/>
        <w:spacing w:before="280" w:after="280"/>
        <w:rPr>
          <w:rFonts w:ascii="Georgia" w:hAnsi="Georgia"/>
          <w:b/>
          <w:i/>
          <w:iCs/>
          <w:u w:val="single"/>
        </w:rPr>
      </w:pPr>
    </w:p>
    <w:p w:rsidR="00933AD8" w:rsidRDefault="00933AD8" w:rsidP="00933AD8">
      <w:pPr>
        <w:pStyle w:val="BodyTextIndent2"/>
        <w:spacing w:before="280" w:after="280"/>
        <w:rPr>
          <w:rFonts w:ascii="Georgia" w:hAnsi="Georgia"/>
          <w:b/>
          <w:i/>
          <w:iCs/>
          <w:u w:val="single"/>
        </w:rPr>
      </w:pPr>
    </w:p>
    <w:p w:rsidR="00933AD8" w:rsidRDefault="00933AD8" w:rsidP="00933AD8">
      <w:pPr>
        <w:pStyle w:val="BodyTextIndent2"/>
        <w:spacing w:before="280" w:after="280"/>
        <w:rPr>
          <w:rFonts w:ascii="Georgia" w:hAnsi="Georgia"/>
          <w:b/>
          <w:i/>
          <w:iCs/>
          <w:u w:val="single"/>
        </w:rPr>
      </w:pPr>
    </w:p>
    <w:p w:rsidR="00933AD8" w:rsidRDefault="00933AD8" w:rsidP="00933AD8">
      <w:pPr>
        <w:pStyle w:val="BodyTextIndent2"/>
        <w:spacing w:before="280" w:after="280"/>
        <w:jc w:val="both"/>
        <w:rPr>
          <w:b/>
          <w:iCs/>
          <w:sz w:val="24"/>
        </w:rPr>
      </w:pPr>
      <w:r w:rsidRPr="00A6435C">
        <w:rPr>
          <w:iCs/>
          <w:sz w:val="24"/>
        </w:rPr>
        <w:t xml:space="preserve">                        </w:t>
      </w:r>
      <w:r>
        <w:rPr>
          <w:iCs/>
          <w:sz w:val="24"/>
        </w:rPr>
        <w:t xml:space="preserve">                       </w:t>
      </w:r>
      <w:r>
        <w:rPr>
          <w:b/>
          <w:iCs/>
          <w:sz w:val="24"/>
        </w:rPr>
        <w:t>MANAGE VISITOR</w:t>
      </w:r>
      <w:r w:rsidRPr="00B5135E">
        <w:rPr>
          <w:b/>
          <w:iCs/>
          <w:sz w:val="24"/>
        </w:rPr>
        <w:t xml:space="preserve"> PAGE</w:t>
      </w:r>
    </w:p>
    <w:p w:rsidR="00933AD8" w:rsidRPr="00B5135E" w:rsidRDefault="00933AD8" w:rsidP="00933AD8">
      <w:pPr>
        <w:pStyle w:val="BodyTextIndent2"/>
        <w:spacing w:before="280" w:after="280"/>
        <w:jc w:val="both"/>
        <w:rPr>
          <w:b/>
          <w:iCs/>
          <w:sz w:val="24"/>
        </w:rPr>
      </w:pPr>
    </w:p>
    <w:p w:rsidR="00933AD8" w:rsidRDefault="00933AD8" w:rsidP="00933AD8">
      <w:pPr>
        <w:pStyle w:val="BodyTextIndent2"/>
        <w:spacing w:before="280" w:after="280"/>
        <w:ind w:left="-720"/>
        <w:jc w:val="center"/>
        <w:rPr>
          <w:b/>
          <w:i/>
          <w:iCs/>
          <w:u w:val="single"/>
        </w:rPr>
      </w:pPr>
      <w:r>
        <w:rPr>
          <w:b/>
          <w:i/>
          <w:iCs/>
          <w:noProof/>
        </w:rPr>
        <w:drawing>
          <wp:inline distT="0" distB="0" distL="0" distR="0">
            <wp:extent cx="6560820" cy="5516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60820" cy="5516880"/>
                    </a:xfrm>
                    <a:prstGeom prst="rect">
                      <a:avLst/>
                    </a:prstGeom>
                    <a:noFill/>
                    <a:ln>
                      <a:noFill/>
                    </a:ln>
                  </pic:spPr>
                </pic:pic>
              </a:graphicData>
            </a:graphic>
          </wp:inline>
        </w:drawing>
      </w:r>
    </w:p>
    <w:p w:rsidR="00933AD8" w:rsidRDefault="00933AD8" w:rsidP="00933AD8">
      <w:pPr>
        <w:pStyle w:val="BodyTextIndent2"/>
        <w:spacing w:before="280" w:after="280"/>
        <w:jc w:val="both"/>
        <w:rPr>
          <w:b/>
          <w:i/>
          <w:iCs/>
          <w:u w:val="single"/>
        </w:rPr>
      </w:pPr>
    </w:p>
    <w:p w:rsidR="00933AD8" w:rsidRDefault="00933AD8" w:rsidP="00933AD8">
      <w:pPr>
        <w:pStyle w:val="BodyTextIndent2"/>
        <w:spacing w:before="280" w:after="280"/>
        <w:jc w:val="both"/>
        <w:rPr>
          <w:b/>
          <w:i/>
          <w:iCs/>
          <w:u w:val="single"/>
        </w:rPr>
      </w:pPr>
    </w:p>
    <w:p w:rsidR="00933AD8" w:rsidRDefault="00933AD8" w:rsidP="00933AD8">
      <w:pPr>
        <w:pStyle w:val="BodyTextIndent2"/>
        <w:spacing w:before="280" w:after="280"/>
        <w:jc w:val="both"/>
        <w:rPr>
          <w:b/>
          <w:i/>
          <w:iCs/>
          <w:u w:val="single"/>
        </w:rPr>
      </w:pPr>
    </w:p>
    <w:p w:rsidR="00933AD8" w:rsidRDefault="00933AD8" w:rsidP="00933AD8">
      <w:pPr>
        <w:pStyle w:val="BodyTextIndent2"/>
        <w:spacing w:before="280" w:after="280"/>
        <w:jc w:val="both"/>
        <w:rPr>
          <w:b/>
          <w:i/>
          <w:iCs/>
          <w:u w:val="single"/>
        </w:rPr>
      </w:pPr>
    </w:p>
    <w:p w:rsidR="00933AD8" w:rsidRDefault="00933AD8" w:rsidP="00933AD8">
      <w:pPr>
        <w:spacing w:after="280" w:line="360" w:lineRule="auto"/>
        <w:rPr>
          <w:b/>
        </w:rPr>
      </w:pPr>
      <w:r>
        <w:t xml:space="preserve">                                                       </w:t>
      </w:r>
      <w:r w:rsidRPr="00B5135E">
        <w:rPr>
          <w:b/>
        </w:rPr>
        <w:t xml:space="preserve"> </w:t>
      </w:r>
      <w:r>
        <w:rPr>
          <w:b/>
        </w:rPr>
        <w:t>VIEW VISITOR DETAIL</w:t>
      </w:r>
      <w:r w:rsidRPr="00B5135E">
        <w:rPr>
          <w:b/>
        </w:rPr>
        <w:t xml:space="preserve"> PAGE</w:t>
      </w:r>
    </w:p>
    <w:p w:rsidR="00933AD8" w:rsidRPr="00B5135E" w:rsidRDefault="00933AD8" w:rsidP="00933AD8">
      <w:pPr>
        <w:spacing w:after="280" w:line="360" w:lineRule="auto"/>
        <w:rPr>
          <w:b/>
        </w:rPr>
      </w:pPr>
    </w:p>
    <w:p w:rsidR="00933AD8" w:rsidRDefault="00933AD8" w:rsidP="00933AD8">
      <w:pPr>
        <w:spacing w:after="280" w:line="360" w:lineRule="auto"/>
        <w:ind w:left="-540"/>
      </w:pPr>
      <w:r>
        <w:rPr>
          <w:noProof/>
          <w:lang w:val="en-US"/>
        </w:rPr>
        <w:drawing>
          <wp:inline distT="0" distB="0" distL="0" distR="0">
            <wp:extent cx="6530340" cy="53340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30340" cy="5334000"/>
                    </a:xfrm>
                    <a:prstGeom prst="rect">
                      <a:avLst/>
                    </a:prstGeom>
                    <a:noFill/>
                    <a:ln>
                      <a:noFill/>
                    </a:ln>
                  </pic:spPr>
                </pic:pic>
              </a:graphicData>
            </a:graphic>
          </wp:inline>
        </w:drawing>
      </w:r>
    </w:p>
    <w:p w:rsidR="00933AD8" w:rsidRDefault="00933AD8" w:rsidP="00933AD8">
      <w:pPr>
        <w:spacing w:after="280" w:line="360" w:lineRule="auto"/>
      </w:pPr>
    </w:p>
    <w:p w:rsidR="00933AD8" w:rsidRDefault="00933AD8" w:rsidP="00933AD8">
      <w:pPr>
        <w:spacing w:after="280" w:line="360" w:lineRule="auto"/>
      </w:pPr>
    </w:p>
    <w:p w:rsidR="00933AD8" w:rsidRDefault="00933AD8" w:rsidP="00933AD8">
      <w:pPr>
        <w:spacing w:after="280" w:line="360" w:lineRule="auto"/>
      </w:pPr>
    </w:p>
    <w:p w:rsidR="00933AD8" w:rsidRDefault="00933AD8" w:rsidP="00933AD8">
      <w:pPr>
        <w:spacing w:after="280" w:line="360" w:lineRule="auto"/>
      </w:pPr>
    </w:p>
    <w:p w:rsidR="00933AD8" w:rsidRDefault="00933AD8" w:rsidP="00933AD8">
      <w:pPr>
        <w:spacing w:after="280" w:line="360" w:lineRule="auto"/>
        <w:jc w:val="center"/>
        <w:rPr>
          <w:b/>
        </w:rPr>
      </w:pPr>
      <w:r>
        <w:rPr>
          <w:b/>
        </w:rPr>
        <w:t>BETWEEN DATE REPORTS</w:t>
      </w:r>
    </w:p>
    <w:p w:rsidR="00933AD8" w:rsidRDefault="00933AD8" w:rsidP="00933AD8">
      <w:pPr>
        <w:spacing w:after="280" w:line="360" w:lineRule="auto"/>
        <w:jc w:val="center"/>
        <w:rPr>
          <w:b/>
        </w:rPr>
      </w:pPr>
    </w:p>
    <w:p w:rsidR="00933AD8" w:rsidRPr="00941030" w:rsidRDefault="00933AD8" w:rsidP="00933AD8">
      <w:pPr>
        <w:spacing w:after="280" w:line="360" w:lineRule="auto"/>
        <w:ind w:left="-450"/>
        <w:jc w:val="center"/>
        <w:rPr>
          <w:b/>
        </w:rPr>
      </w:pPr>
      <w:r>
        <w:rPr>
          <w:b/>
          <w:noProof/>
          <w:lang w:val="en-US"/>
        </w:rPr>
        <w:drawing>
          <wp:inline distT="0" distB="0" distL="0" distR="0">
            <wp:extent cx="6065520" cy="45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65520" cy="4572000"/>
                    </a:xfrm>
                    <a:prstGeom prst="rect">
                      <a:avLst/>
                    </a:prstGeom>
                    <a:noFill/>
                    <a:ln>
                      <a:noFill/>
                    </a:ln>
                  </pic:spPr>
                </pic:pic>
              </a:graphicData>
            </a:graphic>
          </wp:inline>
        </w:drawing>
      </w:r>
    </w:p>
    <w:p w:rsidR="00933AD8" w:rsidRDefault="00933AD8" w:rsidP="00933AD8">
      <w:pPr>
        <w:spacing w:after="280" w:line="360" w:lineRule="auto"/>
      </w:pPr>
    </w:p>
    <w:p w:rsidR="00933AD8" w:rsidRDefault="00933AD8" w:rsidP="00933AD8">
      <w:pPr>
        <w:spacing w:after="280" w:line="360" w:lineRule="auto"/>
      </w:pPr>
    </w:p>
    <w:p w:rsidR="00933AD8" w:rsidRDefault="00933AD8" w:rsidP="00933AD8">
      <w:pPr>
        <w:spacing w:after="280" w:line="360" w:lineRule="auto"/>
      </w:pPr>
    </w:p>
    <w:p w:rsidR="00933AD8" w:rsidRDefault="00933AD8" w:rsidP="00933AD8">
      <w:pPr>
        <w:spacing w:after="280" w:line="360" w:lineRule="auto"/>
      </w:pPr>
    </w:p>
    <w:p w:rsidR="00933AD8" w:rsidRDefault="00933AD8" w:rsidP="00933AD8">
      <w:pPr>
        <w:spacing w:after="280" w:line="360" w:lineRule="auto"/>
      </w:pPr>
    </w:p>
    <w:p w:rsidR="00933AD8" w:rsidRDefault="00933AD8" w:rsidP="00933AD8">
      <w:pPr>
        <w:spacing w:after="280" w:line="360" w:lineRule="auto"/>
      </w:pPr>
    </w:p>
    <w:p w:rsidR="00933AD8" w:rsidRDefault="00933AD8" w:rsidP="00933AD8">
      <w:pPr>
        <w:spacing w:after="280" w:line="360" w:lineRule="auto"/>
      </w:pPr>
    </w:p>
    <w:p w:rsidR="00933AD8" w:rsidRDefault="00933AD8" w:rsidP="00933AD8">
      <w:pPr>
        <w:spacing w:after="280" w:line="360" w:lineRule="auto"/>
      </w:pPr>
    </w:p>
    <w:p w:rsidR="00933AD8" w:rsidRDefault="00933AD8" w:rsidP="00933AD8">
      <w:pPr>
        <w:spacing w:after="280" w:line="360" w:lineRule="auto"/>
        <w:jc w:val="center"/>
        <w:rPr>
          <w:b/>
        </w:rPr>
      </w:pPr>
      <w:r>
        <w:rPr>
          <w:b/>
        </w:rPr>
        <w:t>VIEW BETWEEN DATES REPORTS</w:t>
      </w:r>
    </w:p>
    <w:p w:rsidR="00933AD8" w:rsidRDefault="00933AD8" w:rsidP="00933AD8">
      <w:pPr>
        <w:spacing w:after="280" w:line="360" w:lineRule="auto"/>
        <w:jc w:val="center"/>
        <w:rPr>
          <w:b/>
        </w:rPr>
      </w:pPr>
    </w:p>
    <w:p w:rsidR="00933AD8" w:rsidRPr="00941030" w:rsidRDefault="00933AD8" w:rsidP="00933AD8">
      <w:pPr>
        <w:spacing w:after="280" w:line="360" w:lineRule="auto"/>
        <w:ind w:left="-540"/>
        <w:jc w:val="center"/>
      </w:pPr>
      <w:r>
        <w:rPr>
          <w:noProof/>
          <w:lang w:val="en-US"/>
        </w:rPr>
        <w:drawing>
          <wp:inline distT="0" distB="0" distL="0" distR="0">
            <wp:extent cx="6141720" cy="4739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1720" cy="4739640"/>
                    </a:xfrm>
                    <a:prstGeom prst="rect">
                      <a:avLst/>
                    </a:prstGeom>
                    <a:noFill/>
                    <a:ln>
                      <a:noFill/>
                    </a:ln>
                  </pic:spPr>
                </pic:pic>
              </a:graphicData>
            </a:graphic>
          </wp:inline>
        </w:drawing>
      </w:r>
    </w:p>
    <w:p w:rsidR="00933AD8" w:rsidRDefault="00933AD8" w:rsidP="00933AD8">
      <w:pPr>
        <w:spacing w:after="280" w:line="360" w:lineRule="auto"/>
      </w:pPr>
    </w:p>
    <w:p w:rsidR="00933AD8" w:rsidRDefault="00933AD8" w:rsidP="00933AD8">
      <w:pPr>
        <w:spacing w:after="280" w:line="360" w:lineRule="auto"/>
      </w:pPr>
    </w:p>
    <w:p w:rsidR="00933AD8" w:rsidRDefault="00933AD8" w:rsidP="00933AD8">
      <w:pPr>
        <w:spacing w:after="280" w:line="360" w:lineRule="auto"/>
      </w:pPr>
    </w:p>
    <w:p w:rsidR="00933AD8" w:rsidRDefault="00933AD8" w:rsidP="00933AD8">
      <w:pPr>
        <w:spacing w:after="280" w:line="360" w:lineRule="auto"/>
      </w:pPr>
    </w:p>
    <w:p w:rsidR="00933AD8" w:rsidRDefault="00933AD8" w:rsidP="00933AD8">
      <w:pPr>
        <w:spacing w:after="280" w:line="360" w:lineRule="auto"/>
      </w:pPr>
    </w:p>
    <w:p w:rsidR="00933AD8" w:rsidRDefault="00933AD8" w:rsidP="00933AD8">
      <w:pPr>
        <w:spacing w:after="280" w:line="360" w:lineRule="auto"/>
      </w:pPr>
    </w:p>
    <w:p w:rsidR="00933AD8" w:rsidRDefault="00933AD8" w:rsidP="00933AD8">
      <w:pPr>
        <w:spacing w:after="280" w:line="360" w:lineRule="auto"/>
        <w:jc w:val="center"/>
        <w:rPr>
          <w:b/>
        </w:rPr>
      </w:pPr>
      <w:r>
        <w:rPr>
          <w:b/>
        </w:rPr>
        <w:t>CHANGE PASSWORD</w:t>
      </w:r>
      <w:r w:rsidRPr="00941030">
        <w:rPr>
          <w:b/>
        </w:rPr>
        <w:t xml:space="preserve"> PAGE</w:t>
      </w:r>
    </w:p>
    <w:p w:rsidR="00933AD8" w:rsidRDefault="00933AD8" w:rsidP="00933AD8">
      <w:pPr>
        <w:spacing w:after="280" w:line="360" w:lineRule="auto"/>
        <w:jc w:val="center"/>
        <w:rPr>
          <w:b/>
        </w:rPr>
      </w:pPr>
    </w:p>
    <w:p w:rsidR="00933AD8" w:rsidRPr="00941030" w:rsidRDefault="00933AD8" w:rsidP="00933AD8">
      <w:pPr>
        <w:spacing w:after="280" w:line="360" w:lineRule="auto"/>
        <w:ind w:left="-450"/>
        <w:jc w:val="center"/>
        <w:rPr>
          <w:b/>
        </w:rPr>
      </w:pPr>
      <w:r>
        <w:rPr>
          <w:b/>
          <w:noProof/>
          <w:lang w:val="en-US"/>
        </w:rPr>
        <w:drawing>
          <wp:inline distT="0" distB="0" distL="0" distR="0">
            <wp:extent cx="6233160" cy="5212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33160" cy="5212080"/>
                    </a:xfrm>
                    <a:prstGeom prst="rect">
                      <a:avLst/>
                    </a:prstGeom>
                    <a:noFill/>
                    <a:ln>
                      <a:noFill/>
                    </a:ln>
                  </pic:spPr>
                </pic:pic>
              </a:graphicData>
            </a:graphic>
          </wp:inline>
        </w:drawing>
      </w:r>
    </w:p>
    <w:p w:rsidR="0019606D" w:rsidRDefault="0019606D" w:rsidP="0019606D">
      <w:pPr>
        <w:autoSpaceDE w:val="0"/>
        <w:autoSpaceDN w:val="0"/>
        <w:adjustRightInd w:val="0"/>
        <w:spacing w:after="0" w:line="240" w:lineRule="auto"/>
        <w:rPr>
          <w:rFonts w:ascii="Times New Roman" w:hAnsi="Times New Roman" w:cs="Times New Roman"/>
          <w:b/>
          <w:bCs/>
          <w:sz w:val="24"/>
          <w:szCs w:val="24"/>
        </w:rPr>
      </w:pPr>
    </w:p>
    <w:p w:rsidR="008B1B0E" w:rsidRDefault="008B1B0E" w:rsidP="0019606D">
      <w:pPr>
        <w:autoSpaceDE w:val="0"/>
        <w:autoSpaceDN w:val="0"/>
        <w:adjustRightInd w:val="0"/>
        <w:spacing w:after="0" w:line="240" w:lineRule="auto"/>
        <w:rPr>
          <w:rFonts w:ascii="Times New Roman" w:hAnsi="Times New Roman" w:cs="Times New Roman"/>
          <w:b/>
          <w:bCs/>
          <w:sz w:val="24"/>
          <w:szCs w:val="24"/>
        </w:rPr>
      </w:pPr>
    </w:p>
    <w:p w:rsidR="008B1B0E" w:rsidRDefault="008B1B0E" w:rsidP="0019606D">
      <w:pPr>
        <w:autoSpaceDE w:val="0"/>
        <w:autoSpaceDN w:val="0"/>
        <w:adjustRightInd w:val="0"/>
        <w:spacing w:after="0" w:line="240" w:lineRule="auto"/>
        <w:rPr>
          <w:rFonts w:ascii="Times New Roman" w:hAnsi="Times New Roman" w:cs="Times New Roman"/>
          <w:b/>
          <w:bCs/>
          <w:sz w:val="24"/>
          <w:szCs w:val="24"/>
        </w:rPr>
      </w:pPr>
    </w:p>
    <w:p w:rsidR="008B1B0E" w:rsidRDefault="008B1B0E" w:rsidP="0019606D">
      <w:pPr>
        <w:autoSpaceDE w:val="0"/>
        <w:autoSpaceDN w:val="0"/>
        <w:adjustRightInd w:val="0"/>
        <w:spacing w:after="0" w:line="240" w:lineRule="auto"/>
        <w:rPr>
          <w:rFonts w:ascii="Times New Roman" w:hAnsi="Times New Roman" w:cs="Times New Roman"/>
          <w:b/>
          <w:bCs/>
          <w:sz w:val="24"/>
          <w:szCs w:val="24"/>
        </w:rPr>
      </w:pPr>
    </w:p>
    <w:p w:rsidR="008B1B0E" w:rsidRDefault="008B1B0E" w:rsidP="0019606D">
      <w:pPr>
        <w:autoSpaceDE w:val="0"/>
        <w:autoSpaceDN w:val="0"/>
        <w:adjustRightInd w:val="0"/>
        <w:spacing w:after="0" w:line="240" w:lineRule="auto"/>
        <w:rPr>
          <w:rFonts w:ascii="Times New Roman" w:hAnsi="Times New Roman" w:cs="Times New Roman"/>
          <w:b/>
          <w:bCs/>
          <w:sz w:val="24"/>
          <w:szCs w:val="24"/>
        </w:rPr>
      </w:pPr>
    </w:p>
    <w:p w:rsidR="008B1B0E" w:rsidRDefault="008B1B0E" w:rsidP="0019606D">
      <w:pPr>
        <w:autoSpaceDE w:val="0"/>
        <w:autoSpaceDN w:val="0"/>
        <w:adjustRightInd w:val="0"/>
        <w:spacing w:after="0" w:line="240" w:lineRule="auto"/>
        <w:rPr>
          <w:rFonts w:ascii="Times New Roman" w:hAnsi="Times New Roman" w:cs="Times New Roman"/>
          <w:b/>
          <w:bCs/>
          <w:sz w:val="24"/>
          <w:szCs w:val="24"/>
        </w:rPr>
      </w:pPr>
    </w:p>
    <w:p w:rsidR="008B1B0E" w:rsidRDefault="008B1B0E" w:rsidP="0019606D">
      <w:pPr>
        <w:autoSpaceDE w:val="0"/>
        <w:autoSpaceDN w:val="0"/>
        <w:adjustRightInd w:val="0"/>
        <w:spacing w:after="0" w:line="240" w:lineRule="auto"/>
        <w:rPr>
          <w:rFonts w:ascii="Times New Roman" w:hAnsi="Times New Roman" w:cs="Times New Roman"/>
          <w:b/>
          <w:bCs/>
          <w:sz w:val="24"/>
          <w:szCs w:val="24"/>
        </w:rPr>
      </w:pPr>
    </w:p>
    <w:p w:rsidR="008B1B0E" w:rsidRDefault="008B1B0E" w:rsidP="0019606D">
      <w:pPr>
        <w:autoSpaceDE w:val="0"/>
        <w:autoSpaceDN w:val="0"/>
        <w:adjustRightInd w:val="0"/>
        <w:spacing w:after="0" w:line="240" w:lineRule="auto"/>
        <w:rPr>
          <w:rFonts w:ascii="Times New Roman" w:hAnsi="Times New Roman" w:cs="Times New Roman"/>
          <w:b/>
          <w:bCs/>
          <w:sz w:val="24"/>
          <w:szCs w:val="24"/>
        </w:rPr>
      </w:pPr>
    </w:p>
    <w:p w:rsidR="008B1B0E" w:rsidRDefault="008B1B0E" w:rsidP="0019606D">
      <w:pPr>
        <w:autoSpaceDE w:val="0"/>
        <w:autoSpaceDN w:val="0"/>
        <w:adjustRightInd w:val="0"/>
        <w:spacing w:after="0" w:line="240" w:lineRule="auto"/>
        <w:rPr>
          <w:rFonts w:ascii="Times New Roman" w:hAnsi="Times New Roman" w:cs="Times New Roman"/>
          <w:b/>
          <w:bCs/>
          <w:sz w:val="24"/>
          <w:szCs w:val="24"/>
        </w:rPr>
      </w:pPr>
    </w:p>
    <w:p w:rsidR="00524BA0" w:rsidRDefault="00524BA0" w:rsidP="00524BA0">
      <w:pPr>
        <w:spacing w:line="360" w:lineRule="auto"/>
        <w:rPr>
          <w:rFonts w:ascii="Times New Roman" w:hAnsi="Times New Roman" w:cs="Times New Roman"/>
          <w:b/>
          <w:bCs/>
          <w:sz w:val="24"/>
          <w:szCs w:val="24"/>
        </w:rPr>
      </w:pPr>
    </w:p>
    <w:p w:rsidR="00571DE6" w:rsidRPr="00F1650B" w:rsidRDefault="003E0C9B" w:rsidP="00524BA0">
      <w:pPr>
        <w:spacing w:line="360" w:lineRule="auto"/>
        <w:rPr>
          <w:rFonts w:ascii="Times New Roman" w:eastAsia="Times New Roman" w:hAnsi="Times New Roman" w:cs="Times New Roman"/>
          <w:b/>
          <w:bCs/>
          <w:iCs/>
          <w:color w:val="000000"/>
          <w:sz w:val="36"/>
          <w:szCs w:val="36"/>
          <w:shd w:val="clear" w:color="auto" w:fill="FFFFFF"/>
          <w:lang w:eastAsia="ar-SA"/>
        </w:rPr>
      </w:pPr>
      <w:r>
        <w:rPr>
          <w:rFonts w:ascii="Times New Roman" w:eastAsia="Times New Roman" w:hAnsi="Times New Roman" w:cs="Times New Roman"/>
          <w:b/>
          <w:bCs/>
          <w:iCs/>
          <w:color w:val="000000"/>
          <w:sz w:val="36"/>
          <w:szCs w:val="36"/>
          <w:shd w:val="clear" w:color="auto" w:fill="FFFFFF"/>
          <w:lang w:eastAsia="ar-SA"/>
        </w:rPr>
        <w:lastRenderedPageBreak/>
        <w:t>TESTING</w:t>
      </w:r>
    </w:p>
    <w:p w:rsidR="00571DE6" w:rsidRDefault="00571DE6" w:rsidP="00571DE6">
      <w:pPr>
        <w:spacing w:line="360" w:lineRule="auto"/>
        <w:jc w:val="both"/>
        <w:rPr>
          <w:rFonts w:eastAsia="Times New Roman"/>
          <w:b/>
          <w:bCs/>
          <w:i/>
          <w:iCs/>
          <w:color w:val="000000"/>
          <w:sz w:val="56"/>
          <w:szCs w:val="56"/>
          <w:u w:val="single"/>
          <w:shd w:val="clear" w:color="auto" w:fill="FFFFFF"/>
          <w:lang w:eastAsia="ar-SA"/>
        </w:rPr>
      </w:pPr>
      <w:r>
        <w:rPr>
          <w:rFonts w:eastAsia="Times New Roman"/>
          <w:b/>
          <w:bCs/>
          <w:i/>
          <w:iCs/>
          <w:noProof/>
          <w:color w:val="000000"/>
          <w:sz w:val="56"/>
          <w:szCs w:val="56"/>
          <w:u w:val="single"/>
          <w:shd w:val="clear" w:color="auto" w:fill="FFFFFF"/>
          <w:lang w:val="en-US"/>
        </w:rPr>
        <w:drawing>
          <wp:inline distT="0" distB="0" distL="0" distR="0" wp14:anchorId="5C348D40" wp14:editId="671BBEC4">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eastAsia="Times New Roman"/>
          <w:b/>
          <w:bCs/>
          <w:i/>
          <w:iCs/>
          <w:noProof/>
          <w:color w:val="000000"/>
          <w:sz w:val="56"/>
          <w:szCs w:val="56"/>
          <w:u w:val="single"/>
          <w:shd w:val="clear" w:color="auto" w:fill="FFFFFF"/>
          <w:lang w:val="en-US"/>
        </w:rPr>
        <w:drawing>
          <wp:inline distT="0" distB="0" distL="0" distR="0" wp14:anchorId="2E726256" wp14:editId="75333DC1">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eastAsia="Times New Roman"/>
          <w:b/>
          <w:bCs/>
          <w:i/>
          <w:iCs/>
          <w:noProof/>
          <w:color w:val="000000"/>
          <w:sz w:val="56"/>
          <w:szCs w:val="56"/>
          <w:u w:val="single"/>
          <w:shd w:val="clear" w:color="auto" w:fill="FFFFFF"/>
          <w:lang w:val="en-US"/>
        </w:rPr>
        <w:lastRenderedPageBreak/>
        <w:drawing>
          <wp:inline distT="0" distB="0" distL="0" distR="0" wp14:anchorId="49D4FE03" wp14:editId="0B219E52">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eastAsia="Times New Roman"/>
          <w:b/>
          <w:bCs/>
          <w:i/>
          <w:iCs/>
          <w:noProof/>
          <w:color w:val="000000"/>
          <w:sz w:val="56"/>
          <w:szCs w:val="56"/>
          <w:u w:val="single"/>
          <w:shd w:val="clear" w:color="auto" w:fill="FFFFFF"/>
          <w:lang w:val="en-US"/>
        </w:rPr>
        <w:drawing>
          <wp:inline distT="0" distB="0" distL="0" distR="0" wp14:anchorId="23C3727A" wp14:editId="1C0B7F20">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eastAsia="Times New Roman"/>
          <w:b/>
          <w:bCs/>
          <w:i/>
          <w:iCs/>
          <w:noProof/>
          <w:color w:val="000000"/>
          <w:sz w:val="56"/>
          <w:szCs w:val="56"/>
          <w:u w:val="single"/>
          <w:shd w:val="clear" w:color="auto" w:fill="FFFFFF"/>
          <w:lang w:val="en-US"/>
        </w:rPr>
        <w:lastRenderedPageBreak/>
        <w:drawing>
          <wp:inline distT="0" distB="0" distL="0" distR="0" wp14:anchorId="0018A913" wp14:editId="4D1AE517">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571DE6" w:rsidRDefault="00571DE6" w:rsidP="008B1B0E">
      <w:pPr>
        <w:spacing w:line="360" w:lineRule="auto"/>
        <w:ind w:left="709" w:firstLine="709"/>
        <w:jc w:val="both"/>
        <w:rPr>
          <w:rFonts w:eastAsia="Times New Roman"/>
          <w:b/>
          <w:bCs/>
          <w:i/>
          <w:iCs/>
          <w:color w:val="000000"/>
          <w:sz w:val="56"/>
          <w:szCs w:val="56"/>
          <w:u w:val="single"/>
          <w:shd w:val="clear" w:color="auto" w:fill="FFFFFF"/>
          <w:lang w:eastAsia="ar-SA"/>
        </w:rPr>
      </w:pPr>
    </w:p>
    <w:p w:rsidR="00571DE6" w:rsidRDefault="00571DE6" w:rsidP="008B1B0E">
      <w:pPr>
        <w:spacing w:line="360" w:lineRule="auto"/>
        <w:ind w:left="709" w:firstLine="709"/>
        <w:jc w:val="both"/>
        <w:rPr>
          <w:rFonts w:eastAsia="Times New Roman"/>
          <w:b/>
          <w:bCs/>
          <w:i/>
          <w:iCs/>
          <w:color w:val="000000"/>
          <w:sz w:val="56"/>
          <w:szCs w:val="56"/>
          <w:u w:val="single"/>
          <w:shd w:val="clear" w:color="auto" w:fill="FFFFFF"/>
          <w:lang w:eastAsia="ar-SA"/>
        </w:rPr>
      </w:pPr>
    </w:p>
    <w:p w:rsidR="00571DE6" w:rsidRDefault="00571DE6" w:rsidP="008B1B0E">
      <w:pPr>
        <w:spacing w:line="360" w:lineRule="auto"/>
        <w:ind w:left="709" w:firstLine="709"/>
        <w:jc w:val="both"/>
        <w:rPr>
          <w:rFonts w:eastAsia="Times New Roman"/>
          <w:b/>
          <w:bCs/>
          <w:i/>
          <w:iCs/>
          <w:color w:val="000000"/>
          <w:sz w:val="56"/>
          <w:szCs w:val="56"/>
          <w:u w:val="single"/>
          <w:shd w:val="clear" w:color="auto" w:fill="FFFFFF"/>
          <w:lang w:eastAsia="ar-SA"/>
        </w:rPr>
      </w:pPr>
    </w:p>
    <w:p w:rsidR="00571DE6" w:rsidRDefault="00571DE6" w:rsidP="008B1B0E">
      <w:pPr>
        <w:spacing w:line="360" w:lineRule="auto"/>
        <w:ind w:left="709" w:firstLine="709"/>
        <w:jc w:val="both"/>
        <w:rPr>
          <w:rFonts w:eastAsia="Times New Roman"/>
          <w:b/>
          <w:bCs/>
          <w:i/>
          <w:iCs/>
          <w:color w:val="000000"/>
          <w:sz w:val="56"/>
          <w:szCs w:val="56"/>
          <w:u w:val="single"/>
          <w:shd w:val="clear" w:color="auto" w:fill="FFFFFF"/>
          <w:lang w:eastAsia="ar-SA"/>
        </w:rPr>
      </w:pPr>
    </w:p>
    <w:p w:rsidR="00571DE6" w:rsidRDefault="00571DE6" w:rsidP="008B1B0E">
      <w:pPr>
        <w:spacing w:line="360" w:lineRule="auto"/>
        <w:ind w:left="709" w:firstLine="709"/>
        <w:jc w:val="both"/>
        <w:rPr>
          <w:rFonts w:eastAsia="Times New Roman"/>
          <w:b/>
          <w:bCs/>
          <w:i/>
          <w:iCs/>
          <w:color w:val="000000"/>
          <w:sz w:val="56"/>
          <w:szCs w:val="56"/>
          <w:u w:val="single"/>
          <w:shd w:val="clear" w:color="auto" w:fill="FFFFFF"/>
          <w:lang w:eastAsia="ar-SA"/>
        </w:rPr>
      </w:pPr>
    </w:p>
    <w:p w:rsidR="00636408" w:rsidRDefault="00636408" w:rsidP="00643C80">
      <w:pPr>
        <w:spacing w:line="360" w:lineRule="auto"/>
        <w:rPr>
          <w:rFonts w:eastAsia="Times New Roman"/>
          <w:b/>
          <w:bCs/>
          <w:i/>
          <w:iCs/>
          <w:color w:val="000000"/>
          <w:sz w:val="56"/>
          <w:szCs w:val="56"/>
          <w:u w:val="single"/>
          <w:shd w:val="clear" w:color="auto" w:fill="FFFFFF"/>
          <w:lang w:eastAsia="ar-SA"/>
        </w:rPr>
      </w:pPr>
    </w:p>
    <w:p w:rsidR="00636408" w:rsidRDefault="00636408" w:rsidP="00643C80">
      <w:pPr>
        <w:spacing w:line="360" w:lineRule="auto"/>
        <w:rPr>
          <w:rFonts w:eastAsia="Times New Roman"/>
          <w:b/>
          <w:bCs/>
          <w:i/>
          <w:iCs/>
          <w:color w:val="000000"/>
          <w:sz w:val="56"/>
          <w:szCs w:val="56"/>
          <w:u w:val="single"/>
          <w:shd w:val="clear" w:color="auto" w:fill="FFFFFF"/>
          <w:lang w:eastAsia="ar-SA"/>
        </w:rPr>
      </w:pPr>
    </w:p>
    <w:p w:rsidR="008B1B0E" w:rsidRPr="00F1650B" w:rsidRDefault="001B4C5D" w:rsidP="00643C80">
      <w:pPr>
        <w:spacing w:line="360" w:lineRule="auto"/>
        <w:rPr>
          <w:rFonts w:ascii="Times New Roman" w:hAnsi="Times New Roman" w:cs="Times New Roman"/>
          <w:b/>
          <w:bCs/>
          <w:sz w:val="36"/>
          <w:szCs w:val="36"/>
        </w:rPr>
      </w:pPr>
      <w:r>
        <w:rPr>
          <w:rFonts w:ascii="Times New Roman" w:eastAsia="Times New Roman" w:hAnsi="Times New Roman" w:cs="Times New Roman"/>
          <w:b/>
          <w:bCs/>
          <w:iCs/>
          <w:color w:val="000000"/>
          <w:sz w:val="36"/>
          <w:szCs w:val="36"/>
          <w:shd w:val="clear" w:color="auto" w:fill="FFFFFF"/>
          <w:lang w:eastAsia="ar-SA"/>
        </w:rPr>
        <w:lastRenderedPageBreak/>
        <w:t>CODING</w:t>
      </w:r>
    </w:p>
    <w:p w:rsidR="008B1B0E" w:rsidRDefault="008B1B0E" w:rsidP="008B1B0E">
      <w:pPr>
        <w:spacing w:line="360" w:lineRule="auto"/>
        <w:rPr>
          <w:rFonts w:ascii="Monotype Corsiva" w:eastAsia="Times New Roman" w:hAnsi="Monotype Corsiva" w:cs="Arial"/>
          <w:bCs/>
          <w:iCs/>
          <w:color w:val="000000"/>
          <w:sz w:val="56"/>
          <w:szCs w:val="56"/>
          <w:u w:val="double"/>
          <w:shd w:val="clear" w:color="auto" w:fill="FFFFFF"/>
          <w:lang w:eastAsia="ar-SA"/>
        </w:rPr>
      </w:pPr>
      <w:r>
        <w:rPr>
          <w:rFonts w:ascii="Monotype Corsiva" w:eastAsia="Times New Roman" w:hAnsi="Monotype Corsiva" w:cs="Arial"/>
          <w:bCs/>
          <w:iCs/>
          <w:color w:val="000000"/>
          <w:sz w:val="56"/>
          <w:szCs w:val="56"/>
          <w:u w:val="double"/>
          <w:shd w:val="clear" w:color="auto" w:fill="FFFFFF"/>
          <w:lang w:eastAsia="ar-SA"/>
        </w:rPr>
        <w:t xml:space="preserve">                </w:t>
      </w:r>
    </w:p>
    <w:p w:rsidR="008B1B0E" w:rsidRPr="00457C1F" w:rsidRDefault="008B1B0E" w:rsidP="008B1B0E">
      <w:pPr>
        <w:spacing w:line="360" w:lineRule="auto"/>
        <w:jc w:val="both"/>
        <w:rPr>
          <w:b/>
        </w:rPr>
      </w:pPr>
      <w:r>
        <w:rPr>
          <w:b/>
        </w:rPr>
        <w:t>ADMIN LOGIN PAGE</w:t>
      </w:r>
      <w:r w:rsidRPr="00457C1F">
        <w:rPr>
          <w:b/>
        </w:rPr>
        <w:t xml:space="preserve"> CODING</w:t>
      </w:r>
    </w:p>
    <w:p w:rsidR="008B1B0E" w:rsidRPr="0082250D" w:rsidRDefault="008B1B0E" w:rsidP="008B1B0E">
      <w:pPr>
        <w:spacing w:line="360" w:lineRule="auto"/>
        <w:jc w:val="both"/>
        <w:rPr>
          <w:b/>
        </w:rPr>
      </w:pPr>
      <w:r w:rsidRPr="00457C1F">
        <w:rPr>
          <w:b/>
        </w:rPr>
        <w:t xml:space="preserve">  </w:t>
      </w:r>
      <w:r w:rsidRPr="0082250D">
        <w:rPr>
          <w:b/>
        </w:rPr>
        <w:t xml:space="preserve"> {% load static %}</w:t>
      </w: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r w:rsidRPr="0082250D">
        <w:rPr>
          <w:b/>
        </w:rPr>
        <w:t>{% block body %}</w:t>
      </w:r>
    </w:p>
    <w:p w:rsidR="008B1B0E" w:rsidRPr="0082250D" w:rsidRDefault="008B1B0E" w:rsidP="008B1B0E">
      <w:pPr>
        <w:spacing w:line="360" w:lineRule="auto"/>
        <w:jc w:val="both"/>
        <w:rPr>
          <w:b/>
        </w:rPr>
      </w:pPr>
      <w:r w:rsidRPr="0082250D">
        <w:rPr>
          <w:b/>
        </w:rPr>
        <w:t xml:space="preserve">&lt;html </w:t>
      </w:r>
      <w:r w:rsidR="00661863" w:rsidRPr="0082250D">
        <w:rPr>
          <w:b/>
        </w:rPr>
        <w:t>Lang</w:t>
      </w:r>
      <w:r w:rsidRPr="0082250D">
        <w:rPr>
          <w:b/>
        </w:rPr>
        <w:t>="en"&gt;</w:t>
      </w: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r w:rsidRPr="0082250D">
        <w:rPr>
          <w:b/>
        </w:rPr>
        <w:t>&lt;head&gt;</w:t>
      </w:r>
    </w:p>
    <w:p w:rsidR="008B1B0E" w:rsidRPr="0082250D" w:rsidRDefault="008B1B0E" w:rsidP="008B1B0E">
      <w:pPr>
        <w:spacing w:line="360" w:lineRule="auto"/>
        <w:jc w:val="both"/>
        <w:rPr>
          <w:b/>
        </w:rPr>
      </w:pPr>
      <w:r w:rsidRPr="0082250D">
        <w:rPr>
          <w:b/>
        </w:rPr>
        <w:t xml:space="preserve">    &lt;!-- Required meta tags--&gt;</w:t>
      </w:r>
    </w:p>
    <w:p w:rsidR="008B1B0E" w:rsidRPr="0082250D" w:rsidRDefault="008B1B0E" w:rsidP="008B1B0E">
      <w:pPr>
        <w:spacing w:line="360" w:lineRule="auto"/>
        <w:jc w:val="both"/>
        <w:rPr>
          <w:b/>
        </w:rPr>
      </w:pPr>
      <w:r w:rsidRPr="0082250D">
        <w:rPr>
          <w:b/>
        </w:rPr>
        <w:t xml:space="preserve">    &lt;meta charset="UTF-8"&gt;</w:t>
      </w:r>
    </w:p>
    <w:p w:rsidR="008B1B0E" w:rsidRPr="0082250D" w:rsidRDefault="008B1B0E" w:rsidP="008B1B0E">
      <w:pPr>
        <w:spacing w:line="360" w:lineRule="auto"/>
        <w:jc w:val="both"/>
        <w:rPr>
          <w:b/>
        </w:rPr>
      </w:pPr>
      <w:r w:rsidRPr="0082250D">
        <w:rPr>
          <w:b/>
        </w:rPr>
        <w:t xml:space="preserve">    &lt;meta name="viewport" content="width=device-width, initial-scale=1, shrink-to-fit=no"&gt;</w:t>
      </w:r>
    </w:p>
    <w:p w:rsidR="008B1B0E" w:rsidRPr="0082250D" w:rsidRDefault="008B1B0E" w:rsidP="008B1B0E">
      <w:pPr>
        <w:spacing w:line="360" w:lineRule="auto"/>
        <w:jc w:val="both"/>
        <w:rPr>
          <w:b/>
        </w:rPr>
      </w:pPr>
      <w:r w:rsidRPr="0082250D">
        <w:rPr>
          <w:b/>
        </w:rPr>
        <w:t xml:space="preserve">    &lt;meta name="description" content="au theme template"&gt;</w:t>
      </w:r>
    </w:p>
    <w:p w:rsidR="008B1B0E" w:rsidRPr="0082250D" w:rsidRDefault="008B1B0E" w:rsidP="008B1B0E">
      <w:pPr>
        <w:spacing w:line="360" w:lineRule="auto"/>
        <w:jc w:val="both"/>
        <w:rPr>
          <w:b/>
        </w:rPr>
      </w:pPr>
      <w:r w:rsidRPr="0082250D">
        <w:rPr>
          <w:b/>
        </w:rPr>
        <w:t xml:space="preserve">    &lt;meta name="author" content="Hau Nguyen"&gt;</w:t>
      </w:r>
    </w:p>
    <w:p w:rsidR="008B1B0E" w:rsidRPr="0082250D" w:rsidRDefault="008B1B0E" w:rsidP="008B1B0E">
      <w:pPr>
        <w:spacing w:line="360" w:lineRule="auto"/>
        <w:jc w:val="both"/>
        <w:rPr>
          <w:b/>
        </w:rPr>
      </w:pPr>
      <w:r w:rsidRPr="0082250D">
        <w:rPr>
          <w:b/>
        </w:rPr>
        <w:t xml:space="preserve">    &lt;meta name="keywords" content="au theme template"&gt;</w:t>
      </w: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r w:rsidRPr="0082250D">
        <w:rPr>
          <w:b/>
        </w:rPr>
        <w:t xml:space="preserve">    &lt;!-- Title Page--&gt;</w:t>
      </w:r>
    </w:p>
    <w:p w:rsidR="008B1B0E" w:rsidRPr="0082250D" w:rsidRDefault="008B1B0E" w:rsidP="008B1B0E">
      <w:pPr>
        <w:spacing w:line="360" w:lineRule="auto"/>
        <w:jc w:val="both"/>
        <w:rPr>
          <w:b/>
        </w:rPr>
      </w:pPr>
      <w:r w:rsidRPr="0082250D">
        <w:rPr>
          <w:b/>
        </w:rPr>
        <w:t xml:space="preserve">    &lt;title&gt;CVMS Login&lt;/title&gt;</w:t>
      </w: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r w:rsidRPr="0082250D">
        <w:rPr>
          <w:b/>
        </w:rPr>
        <w:t xml:space="preserve">    &lt;!-- Fontfaces CSS--&gt;</w:t>
      </w:r>
    </w:p>
    <w:p w:rsidR="008B1B0E" w:rsidRPr="0082250D" w:rsidRDefault="008B1B0E" w:rsidP="008B1B0E">
      <w:pPr>
        <w:spacing w:line="360" w:lineRule="auto"/>
        <w:jc w:val="both"/>
        <w:rPr>
          <w:b/>
        </w:rPr>
      </w:pPr>
      <w:r w:rsidRPr="0082250D">
        <w:rPr>
          <w:b/>
        </w:rPr>
        <w:t xml:space="preserve">    &lt;link href="{% static 'css/font-face.css' %}" rel="stylesheet" media="all"&gt;</w:t>
      </w:r>
    </w:p>
    <w:p w:rsidR="008B1B0E" w:rsidRPr="0082250D" w:rsidRDefault="008B1B0E" w:rsidP="008B1B0E">
      <w:pPr>
        <w:spacing w:line="360" w:lineRule="auto"/>
        <w:jc w:val="both"/>
        <w:rPr>
          <w:b/>
        </w:rPr>
      </w:pPr>
      <w:r w:rsidRPr="0082250D">
        <w:rPr>
          <w:b/>
        </w:rPr>
        <w:t xml:space="preserve">    &lt;link href="{% static 'vendor/font-awesome-4.7/css/font-awesome.min.css' %}" rel="stylesheet" media="all"&gt;</w:t>
      </w:r>
    </w:p>
    <w:p w:rsidR="008B1B0E" w:rsidRPr="0082250D" w:rsidRDefault="008B1B0E" w:rsidP="008B1B0E">
      <w:pPr>
        <w:spacing w:line="360" w:lineRule="auto"/>
        <w:jc w:val="both"/>
        <w:rPr>
          <w:b/>
        </w:rPr>
      </w:pPr>
      <w:r w:rsidRPr="0082250D">
        <w:rPr>
          <w:b/>
        </w:rPr>
        <w:lastRenderedPageBreak/>
        <w:t xml:space="preserve">    &lt;link href="{% static 'vendor/font-awesome-5/css/fontawesome-all.min.css' %}" rel="stylesheet" media="all"&gt;</w:t>
      </w:r>
    </w:p>
    <w:p w:rsidR="008B1B0E" w:rsidRPr="0082250D" w:rsidRDefault="008B1B0E" w:rsidP="008B1B0E">
      <w:pPr>
        <w:spacing w:line="360" w:lineRule="auto"/>
        <w:jc w:val="both"/>
        <w:rPr>
          <w:b/>
        </w:rPr>
      </w:pPr>
      <w:r w:rsidRPr="0082250D">
        <w:rPr>
          <w:b/>
        </w:rPr>
        <w:t xml:space="preserve">    &lt;link href="{% static 'vendor/mdi-font/css/material-design-iconic-font.min.css' %}" rel="stylesheet" media="all"&gt;</w:t>
      </w: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r w:rsidRPr="0082250D">
        <w:rPr>
          <w:b/>
        </w:rPr>
        <w:t xml:space="preserve">    &lt;!-- Bootstrap CSS--&gt;</w:t>
      </w:r>
    </w:p>
    <w:p w:rsidR="008B1B0E" w:rsidRPr="0082250D" w:rsidRDefault="008B1B0E" w:rsidP="008B1B0E">
      <w:pPr>
        <w:spacing w:line="360" w:lineRule="auto"/>
        <w:jc w:val="both"/>
        <w:rPr>
          <w:b/>
        </w:rPr>
      </w:pPr>
      <w:r w:rsidRPr="0082250D">
        <w:rPr>
          <w:b/>
        </w:rPr>
        <w:t xml:space="preserve">    &lt;link href="{% static 'vendor/bootstrap-4.1/bootstrap.min.css' %}" rel="stylesheet" media="all"&gt;</w:t>
      </w: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r w:rsidRPr="0082250D">
        <w:rPr>
          <w:b/>
        </w:rPr>
        <w:t xml:space="preserve">    &lt;!-- Vendor CSS--&gt;</w:t>
      </w:r>
    </w:p>
    <w:p w:rsidR="008B1B0E" w:rsidRPr="0082250D" w:rsidRDefault="008B1B0E" w:rsidP="008B1B0E">
      <w:pPr>
        <w:spacing w:line="360" w:lineRule="auto"/>
        <w:jc w:val="both"/>
        <w:rPr>
          <w:b/>
        </w:rPr>
      </w:pPr>
      <w:r w:rsidRPr="0082250D">
        <w:rPr>
          <w:b/>
        </w:rPr>
        <w:t xml:space="preserve">    &lt;link href="{% static 'vendor/animsition/animsition.min.css' %}" rel="stylesheet" media="all"&gt;</w:t>
      </w:r>
    </w:p>
    <w:p w:rsidR="008B1B0E" w:rsidRPr="0082250D" w:rsidRDefault="008B1B0E" w:rsidP="008B1B0E">
      <w:pPr>
        <w:spacing w:line="360" w:lineRule="auto"/>
        <w:jc w:val="both"/>
        <w:rPr>
          <w:b/>
        </w:rPr>
      </w:pPr>
      <w:r w:rsidRPr="0082250D">
        <w:rPr>
          <w:b/>
        </w:rPr>
        <w:t xml:space="preserve">    &lt;link href="{% static 'vendor/bootstrap-progressbar/bootstrap-progressbar-3.3.4.min.css' %}" rel="stylesheet" media="all"&gt;</w:t>
      </w:r>
    </w:p>
    <w:p w:rsidR="008B1B0E" w:rsidRPr="0082250D" w:rsidRDefault="008B1B0E" w:rsidP="008B1B0E">
      <w:pPr>
        <w:spacing w:line="360" w:lineRule="auto"/>
        <w:jc w:val="both"/>
        <w:rPr>
          <w:b/>
        </w:rPr>
      </w:pPr>
      <w:r w:rsidRPr="0082250D">
        <w:rPr>
          <w:b/>
        </w:rPr>
        <w:t xml:space="preserve">    &lt;link href="{% static 'vendor/wow/animate.css' %}" rel="stylesheet" media="all"&gt;</w:t>
      </w:r>
    </w:p>
    <w:p w:rsidR="008B1B0E" w:rsidRPr="0082250D" w:rsidRDefault="008B1B0E" w:rsidP="008B1B0E">
      <w:pPr>
        <w:spacing w:line="360" w:lineRule="auto"/>
        <w:jc w:val="both"/>
        <w:rPr>
          <w:b/>
        </w:rPr>
      </w:pPr>
      <w:r w:rsidRPr="0082250D">
        <w:rPr>
          <w:b/>
        </w:rPr>
        <w:t xml:space="preserve">    &lt;link href="{% static 'vendor/css-hamburgers/hamburgers.min.css' %}" rel="stylesheet" media="all"&gt;</w:t>
      </w:r>
    </w:p>
    <w:p w:rsidR="008B1B0E" w:rsidRPr="0082250D" w:rsidRDefault="008B1B0E" w:rsidP="008B1B0E">
      <w:pPr>
        <w:spacing w:line="360" w:lineRule="auto"/>
        <w:jc w:val="both"/>
        <w:rPr>
          <w:b/>
        </w:rPr>
      </w:pPr>
      <w:r w:rsidRPr="0082250D">
        <w:rPr>
          <w:b/>
        </w:rPr>
        <w:t xml:space="preserve">    &lt;link href="{% static 'vendor/slick/slick.css' %}" rel="stylesheet" media="all"&gt;</w:t>
      </w:r>
    </w:p>
    <w:p w:rsidR="008B1B0E" w:rsidRPr="0082250D" w:rsidRDefault="008B1B0E" w:rsidP="008B1B0E">
      <w:pPr>
        <w:spacing w:line="360" w:lineRule="auto"/>
        <w:jc w:val="both"/>
        <w:rPr>
          <w:b/>
        </w:rPr>
      </w:pPr>
      <w:r w:rsidRPr="0082250D">
        <w:rPr>
          <w:b/>
        </w:rPr>
        <w:t xml:space="preserve">    &lt;link href="{% static 'vendor/select2/select2.min.css' %}" rel="stylesheet" media="all"&gt;</w:t>
      </w:r>
    </w:p>
    <w:p w:rsidR="008B1B0E" w:rsidRPr="0082250D" w:rsidRDefault="008B1B0E" w:rsidP="008B1B0E">
      <w:pPr>
        <w:spacing w:line="360" w:lineRule="auto"/>
        <w:jc w:val="both"/>
        <w:rPr>
          <w:b/>
        </w:rPr>
      </w:pPr>
      <w:r w:rsidRPr="0082250D">
        <w:rPr>
          <w:b/>
        </w:rPr>
        <w:t xml:space="preserve">    &lt;link href="{% static 'vendor/perfect-scrollbar/perfect-scrollbar.css' %}" rel="stylesheet" media="all"&gt;</w:t>
      </w: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r w:rsidRPr="0082250D">
        <w:rPr>
          <w:b/>
        </w:rPr>
        <w:t xml:space="preserve">    &lt;!-- Main CSS--&gt;</w:t>
      </w:r>
    </w:p>
    <w:p w:rsidR="008B1B0E" w:rsidRPr="0082250D" w:rsidRDefault="008B1B0E" w:rsidP="008B1B0E">
      <w:pPr>
        <w:spacing w:line="360" w:lineRule="auto"/>
        <w:jc w:val="both"/>
        <w:rPr>
          <w:b/>
        </w:rPr>
      </w:pPr>
      <w:r w:rsidRPr="0082250D">
        <w:rPr>
          <w:b/>
        </w:rPr>
        <w:t xml:space="preserve">    &lt;link href="{% static 'css/theme.css' %}" rel="stylesheet" media="all"&gt;</w:t>
      </w: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r w:rsidRPr="0082250D">
        <w:rPr>
          <w:b/>
        </w:rPr>
        <w:t>&lt;/head&gt;</w:t>
      </w: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r w:rsidRPr="0082250D">
        <w:rPr>
          <w:b/>
        </w:rPr>
        <w:t>&lt;body class="animsition" background = "{% static 'images/bg1.jpg' %}"&gt;</w:t>
      </w:r>
    </w:p>
    <w:p w:rsidR="008B1B0E" w:rsidRPr="0082250D" w:rsidRDefault="008B1B0E" w:rsidP="008B1B0E">
      <w:pPr>
        <w:spacing w:line="360" w:lineRule="auto"/>
        <w:jc w:val="both"/>
        <w:rPr>
          <w:b/>
        </w:rPr>
      </w:pPr>
      <w:r w:rsidRPr="0082250D">
        <w:rPr>
          <w:b/>
        </w:rPr>
        <w:lastRenderedPageBreak/>
        <w:t xml:space="preserve">    &lt;div class="page-wrapper"&gt;</w:t>
      </w:r>
    </w:p>
    <w:p w:rsidR="008B1B0E" w:rsidRPr="0082250D" w:rsidRDefault="008B1B0E" w:rsidP="008B1B0E">
      <w:pPr>
        <w:spacing w:line="360" w:lineRule="auto"/>
        <w:jc w:val="both"/>
        <w:rPr>
          <w:b/>
        </w:rPr>
      </w:pPr>
      <w:r w:rsidRPr="0082250D">
        <w:rPr>
          <w:b/>
        </w:rPr>
        <w:t xml:space="preserve">        &lt;div class="page-content--bge5"&gt;</w:t>
      </w:r>
    </w:p>
    <w:p w:rsidR="008B1B0E" w:rsidRPr="0082250D" w:rsidRDefault="008B1B0E" w:rsidP="008B1B0E">
      <w:pPr>
        <w:spacing w:line="360" w:lineRule="auto"/>
        <w:jc w:val="both"/>
        <w:rPr>
          <w:b/>
        </w:rPr>
      </w:pPr>
      <w:r w:rsidRPr="0082250D">
        <w:rPr>
          <w:b/>
        </w:rPr>
        <w:t xml:space="preserve">            &lt;div class="container"&gt;</w:t>
      </w:r>
    </w:p>
    <w:p w:rsidR="008B1B0E" w:rsidRPr="0082250D" w:rsidRDefault="008B1B0E" w:rsidP="008B1B0E">
      <w:pPr>
        <w:spacing w:line="360" w:lineRule="auto"/>
        <w:jc w:val="both"/>
        <w:rPr>
          <w:b/>
        </w:rPr>
      </w:pPr>
      <w:r w:rsidRPr="0082250D">
        <w:rPr>
          <w:b/>
        </w:rPr>
        <w:t xml:space="preserve">                &lt;div class="login-wrap"&gt;</w:t>
      </w:r>
    </w:p>
    <w:p w:rsidR="008B1B0E" w:rsidRPr="0082250D" w:rsidRDefault="008B1B0E" w:rsidP="008B1B0E">
      <w:pPr>
        <w:spacing w:line="360" w:lineRule="auto"/>
        <w:jc w:val="both"/>
        <w:rPr>
          <w:b/>
        </w:rPr>
      </w:pPr>
      <w:r w:rsidRPr="0082250D">
        <w:rPr>
          <w:b/>
        </w:rPr>
        <w:t xml:space="preserve">                    &lt;div class="login-content"&gt;</w:t>
      </w:r>
    </w:p>
    <w:p w:rsidR="008B1B0E" w:rsidRPr="0082250D" w:rsidRDefault="008B1B0E" w:rsidP="008B1B0E">
      <w:pPr>
        <w:spacing w:line="360" w:lineRule="auto"/>
        <w:jc w:val="both"/>
        <w:rPr>
          <w:b/>
        </w:rPr>
      </w:pPr>
      <w:r w:rsidRPr="0082250D">
        <w:rPr>
          <w:b/>
        </w:rPr>
        <w:t xml:space="preserve">                        &lt;div class="login-logo"&gt;</w:t>
      </w:r>
    </w:p>
    <w:p w:rsidR="008B1B0E" w:rsidRPr="0082250D" w:rsidRDefault="008B1B0E" w:rsidP="008B1B0E">
      <w:pPr>
        <w:spacing w:line="360" w:lineRule="auto"/>
        <w:jc w:val="both"/>
        <w:rPr>
          <w:b/>
        </w:rPr>
      </w:pPr>
      <w:r w:rsidRPr="0082250D">
        <w:rPr>
          <w:b/>
        </w:rPr>
        <w:t xml:space="preserve">                            &lt;a href="#" style="font-size:24px;"&gt;</w:t>
      </w:r>
    </w:p>
    <w:p w:rsidR="008B1B0E" w:rsidRPr="0082250D" w:rsidRDefault="008B1B0E" w:rsidP="008B1B0E">
      <w:pPr>
        <w:spacing w:line="360" w:lineRule="auto"/>
        <w:jc w:val="both"/>
        <w:rPr>
          <w:b/>
        </w:rPr>
      </w:pPr>
      <w:r w:rsidRPr="0082250D">
        <w:rPr>
          <w:b/>
        </w:rPr>
        <w:t xml:space="preserve">                               Company Visitor Management System (CVMS)</w:t>
      </w:r>
    </w:p>
    <w:p w:rsidR="008B1B0E" w:rsidRPr="0082250D" w:rsidRDefault="008B1B0E" w:rsidP="008B1B0E">
      <w:pPr>
        <w:spacing w:line="360" w:lineRule="auto"/>
        <w:jc w:val="both"/>
        <w:rPr>
          <w:b/>
        </w:rPr>
      </w:pPr>
      <w:r w:rsidRPr="0082250D">
        <w:rPr>
          <w:b/>
        </w:rPr>
        <w:t xml:space="preserve">                            &lt;/a&gt;</w:t>
      </w:r>
    </w:p>
    <w:p w:rsidR="008B1B0E" w:rsidRPr="0082250D" w:rsidRDefault="008B1B0E" w:rsidP="008B1B0E">
      <w:pPr>
        <w:spacing w:line="360" w:lineRule="auto"/>
        <w:jc w:val="both"/>
        <w:rPr>
          <w:b/>
        </w:rPr>
      </w:pPr>
      <w:r w:rsidRPr="0082250D">
        <w:rPr>
          <w:b/>
        </w:rPr>
        <w:t xml:space="preserve">                        &lt;/div&gt;</w:t>
      </w: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r w:rsidRPr="0082250D">
        <w:rPr>
          <w:b/>
        </w:rPr>
        <w:t xml:space="preserve">                        &lt;div class="login-form"&gt;</w:t>
      </w:r>
    </w:p>
    <w:p w:rsidR="008B1B0E" w:rsidRPr="0082250D" w:rsidRDefault="008B1B0E" w:rsidP="008B1B0E">
      <w:pPr>
        <w:spacing w:line="360" w:lineRule="auto"/>
        <w:jc w:val="both"/>
        <w:rPr>
          <w:b/>
        </w:rPr>
      </w:pPr>
      <w:r w:rsidRPr="0082250D">
        <w:rPr>
          <w:b/>
        </w:rPr>
        <w:t xml:space="preserve">                            &lt;form action="" method="post" name="login"&gt;</w:t>
      </w:r>
    </w:p>
    <w:p w:rsidR="008B1B0E" w:rsidRPr="0082250D" w:rsidRDefault="008B1B0E" w:rsidP="008B1B0E">
      <w:pPr>
        <w:spacing w:line="360" w:lineRule="auto"/>
        <w:jc w:val="both"/>
        <w:rPr>
          <w:b/>
        </w:rPr>
      </w:pPr>
      <w:r w:rsidRPr="0082250D">
        <w:rPr>
          <w:b/>
        </w:rPr>
        <w:t xml:space="preserve">                                 {% csrf_token %}</w:t>
      </w:r>
    </w:p>
    <w:p w:rsidR="008B1B0E" w:rsidRPr="0082250D" w:rsidRDefault="008B1B0E" w:rsidP="008B1B0E">
      <w:pPr>
        <w:spacing w:line="360" w:lineRule="auto"/>
        <w:jc w:val="both"/>
        <w:rPr>
          <w:b/>
        </w:rPr>
      </w:pPr>
      <w:r w:rsidRPr="0082250D">
        <w:rPr>
          <w:b/>
        </w:rPr>
        <w:t xml:space="preserve">                                &lt;div class="form-group"&gt;</w:t>
      </w:r>
    </w:p>
    <w:p w:rsidR="008B1B0E" w:rsidRPr="0082250D" w:rsidRDefault="008B1B0E" w:rsidP="008B1B0E">
      <w:pPr>
        <w:spacing w:line="360" w:lineRule="auto"/>
        <w:jc w:val="both"/>
        <w:rPr>
          <w:b/>
        </w:rPr>
      </w:pPr>
      <w:r w:rsidRPr="0082250D">
        <w:rPr>
          <w:b/>
        </w:rPr>
        <w:t xml:space="preserve">                                    &lt;label&gt;User Name&lt;/label&gt;</w:t>
      </w:r>
    </w:p>
    <w:p w:rsidR="008B1B0E" w:rsidRPr="0082250D" w:rsidRDefault="008B1B0E" w:rsidP="008B1B0E">
      <w:pPr>
        <w:spacing w:line="360" w:lineRule="auto"/>
        <w:jc w:val="both"/>
        <w:rPr>
          <w:b/>
        </w:rPr>
      </w:pPr>
      <w:r w:rsidRPr="0082250D">
        <w:rPr>
          <w:b/>
        </w:rPr>
        <w:t xml:space="preserve">                                    &lt;input class="au-input au-input--full" type="text" name="username" placeholder="User Name" required="true"&gt;</w:t>
      </w:r>
    </w:p>
    <w:p w:rsidR="008B1B0E" w:rsidRPr="0082250D" w:rsidRDefault="008B1B0E" w:rsidP="008B1B0E">
      <w:pPr>
        <w:spacing w:line="360" w:lineRule="auto"/>
        <w:jc w:val="both"/>
        <w:rPr>
          <w:b/>
        </w:rPr>
      </w:pPr>
      <w:r w:rsidRPr="0082250D">
        <w:rPr>
          <w:b/>
        </w:rPr>
        <w:t xml:space="preserve">                                &lt;/div&gt;</w:t>
      </w:r>
    </w:p>
    <w:p w:rsidR="008B1B0E" w:rsidRPr="0082250D" w:rsidRDefault="008B1B0E" w:rsidP="008B1B0E">
      <w:pPr>
        <w:spacing w:line="360" w:lineRule="auto"/>
        <w:jc w:val="both"/>
        <w:rPr>
          <w:b/>
        </w:rPr>
      </w:pPr>
      <w:r w:rsidRPr="0082250D">
        <w:rPr>
          <w:b/>
        </w:rPr>
        <w:t xml:space="preserve">                                &lt;div class="form-group"&gt;</w:t>
      </w:r>
    </w:p>
    <w:p w:rsidR="008B1B0E" w:rsidRPr="0082250D" w:rsidRDefault="008B1B0E" w:rsidP="008B1B0E">
      <w:pPr>
        <w:spacing w:line="360" w:lineRule="auto"/>
        <w:jc w:val="both"/>
        <w:rPr>
          <w:b/>
        </w:rPr>
      </w:pPr>
      <w:r w:rsidRPr="0082250D">
        <w:rPr>
          <w:b/>
        </w:rPr>
        <w:t xml:space="preserve">                                    &lt;label&gt;Password&lt;/label&gt;</w:t>
      </w:r>
    </w:p>
    <w:p w:rsidR="008B1B0E" w:rsidRPr="0082250D" w:rsidRDefault="008B1B0E" w:rsidP="008B1B0E">
      <w:pPr>
        <w:spacing w:line="360" w:lineRule="auto"/>
        <w:jc w:val="both"/>
        <w:rPr>
          <w:b/>
        </w:rPr>
      </w:pPr>
      <w:r w:rsidRPr="0082250D">
        <w:rPr>
          <w:b/>
        </w:rPr>
        <w:t xml:space="preserve">                                    &lt;input class="au-input au-input--full" type="password" name="password" placeholder="Password"&gt;</w:t>
      </w:r>
    </w:p>
    <w:p w:rsidR="008B1B0E" w:rsidRPr="0082250D" w:rsidRDefault="008B1B0E" w:rsidP="008B1B0E">
      <w:pPr>
        <w:spacing w:line="360" w:lineRule="auto"/>
        <w:jc w:val="both"/>
        <w:rPr>
          <w:b/>
        </w:rPr>
      </w:pPr>
      <w:r w:rsidRPr="0082250D">
        <w:rPr>
          <w:b/>
        </w:rPr>
        <w:t xml:space="preserve">                                &lt;/div&gt;</w:t>
      </w: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r w:rsidRPr="0082250D">
        <w:rPr>
          <w:b/>
        </w:rPr>
        <w:lastRenderedPageBreak/>
        <w:t xml:space="preserve">                                &lt;button class="au-btn au-btn--block au-btn--green m-b-20" type="submit" name="login"&gt;sign in&lt;/button&gt;</w:t>
      </w:r>
    </w:p>
    <w:p w:rsidR="008B1B0E" w:rsidRPr="0082250D" w:rsidRDefault="008B1B0E" w:rsidP="008B1B0E">
      <w:pPr>
        <w:spacing w:line="360" w:lineRule="auto"/>
        <w:jc w:val="both"/>
        <w:rPr>
          <w:b/>
        </w:rPr>
      </w:pPr>
      <w:r w:rsidRPr="0082250D">
        <w:rPr>
          <w:b/>
        </w:rPr>
        <w:t xml:space="preserve">                                &lt;div class="social-login-content"&gt;</w:t>
      </w: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r w:rsidRPr="0082250D">
        <w:rPr>
          <w:b/>
        </w:rPr>
        <w:t xml:space="preserve">                                &lt;/div&gt;</w:t>
      </w:r>
    </w:p>
    <w:p w:rsidR="008B1B0E" w:rsidRPr="0082250D" w:rsidRDefault="008B1B0E" w:rsidP="008B1B0E">
      <w:pPr>
        <w:spacing w:line="360" w:lineRule="auto"/>
        <w:jc w:val="both"/>
        <w:rPr>
          <w:b/>
        </w:rPr>
      </w:pPr>
      <w:r w:rsidRPr="0082250D">
        <w:rPr>
          <w:b/>
        </w:rPr>
        <w:t xml:space="preserve">                            &lt;/form&gt;</w:t>
      </w: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r w:rsidRPr="0082250D">
        <w:rPr>
          <w:b/>
        </w:rPr>
        <w:t xml:space="preserve">                        &lt;/div&gt;</w:t>
      </w:r>
    </w:p>
    <w:p w:rsidR="008B1B0E" w:rsidRPr="0082250D" w:rsidRDefault="008B1B0E" w:rsidP="008B1B0E">
      <w:pPr>
        <w:spacing w:line="360" w:lineRule="auto"/>
        <w:jc w:val="both"/>
        <w:rPr>
          <w:b/>
        </w:rPr>
      </w:pPr>
      <w:r w:rsidRPr="0082250D">
        <w:rPr>
          <w:b/>
        </w:rPr>
        <w:t xml:space="preserve">                    &lt;/div&gt;</w:t>
      </w:r>
    </w:p>
    <w:p w:rsidR="008B1B0E" w:rsidRPr="0082250D" w:rsidRDefault="008B1B0E" w:rsidP="008B1B0E">
      <w:pPr>
        <w:spacing w:line="360" w:lineRule="auto"/>
        <w:jc w:val="both"/>
        <w:rPr>
          <w:b/>
        </w:rPr>
      </w:pPr>
      <w:r w:rsidRPr="0082250D">
        <w:rPr>
          <w:b/>
        </w:rPr>
        <w:t xml:space="preserve">                &lt;/div&gt;</w:t>
      </w:r>
    </w:p>
    <w:p w:rsidR="008B1B0E" w:rsidRPr="0082250D" w:rsidRDefault="008B1B0E" w:rsidP="008B1B0E">
      <w:pPr>
        <w:spacing w:line="360" w:lineRule="auto"/>
        <w:jc w:val="both"/>
        <w:rPr>
          <w:b/>
        </w:rPr>
      </w:pPr>
      <w:r w:rsidRPr="0082250D">
        <w:rPr>
          <w:b/>
        </w:rPr>
        <w:t xml:space="preserve">            &lt;/div&gt;</w:t>
      </w:r>
    </w:p>
    <w:p w:rsidR="008B1B0E" w:rsidRPr="0082250D" w:rsidRDefault="008B1B0E" w:rsidP="008B1B0E">
      <w:pPr>
        <w:spacing w:line="360" w:lineRule="auto"/>
        <w:jc w:val="both"/>
        <w:rPr>
          <w:b/>
        </w:rPr>
      </w:pPr>
      <w:r w:rsidRPr="0082250D">
        <w:rPr>
          <w:b/>
        </w:rPr>
        <w:t xml:space="preserve">        &lt;/div&gt;</w:t>
      </w: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r w:rsidRPr="0082250D">
        <w:rPr>
          <w:b/>
        </w:rPr>
        <w:t xml:space="preserve">    &lt;/div&gt;</w:t>
      </w: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r w:rsidRPr="0082250D">
        <w:rPr>
          <w:b/>
        </w:rPr>
        <w:t xml:space="preserve">    &lt;!-- Jquery JS--&gt;</w:t>
      </w:r>
    </w:p>
    <w:p w:rsidR="008B1B0E" w:rsidRPr="0082250D" w:rsidRDefault="008B1B0E" w:rsidP="008B1B0E">
      <w:pPr>
        <w:spacing w:line="360" w:lineRule="auto"/>
        <w:jc w:val="both"/>
        <w:rPr>
          <w:b/>
        </w:rPr>
      </w:pPr>
      <w:r w:rsidRPr="0082250D">
        <w:rPr>
          <w:b/>
        </w:rPr>
        <w:t xml:space="preserve">    &lt;script src="{% static 'vendor/jquery-3.2.1.min.js' %}"&gt;&lt;/script&gt;</w:t>
      </w:r>
    </w:p>
    <w:p w:rsidR="008B1B0E" w:rsidRPr="0082250D" w:rsidRDefault="008B1B0E" w:rsidP="008B1B0E">
      <w:pPr>
        <w:spacing w:line="360" w:lineRule="auto"/>
        <w:jc w:val="both"/>
        <w:rPr>
          <w:b/>
        </w:rPr>
      </w:pPr>
      <w:r w:rsidRPr="0082250D">
        <w:rPr>
          <w:b/>
        </w:rPr>
        <w:t xml:space="preserve">    &lt;!-- Bootstrap JS--&gt;</w:t>
      </w:r>
    </w:p>
    <w:p w:rsidR="008B1B0E" w:rsidRPr="0082250D" w:rsidRDefault="008B1B0E" w:rsidP="008B1B0E">
      <w:pPr>
        <w:spacing w:line="360" w:lineRule="auto"/>
        <w:jc w:val="both"/>
        <w:rPr>
          <w:b/>
        </w:rPr>
      </w:pPr>
      <w:r w:rsidRPr="0082250D">
        <w:rPr>
          <w:b/>
        </w:rPr>
        <w:t xml:space="preserve">    &lt;script src="{% static 'vendor/bootstrap-4.1/popper.min.js' %}"&gt;&lt;/script&gt;</w:t>
      </w:r>
    </w:p>
    <w:p w:rsidR="008B1B0E" w:rsidRPr="0082250D" w:rsidRDefault="008B1B0E" w:rsidP="008B1B0E">
      <w:pPr>
        <w:spacing w:line="360" w:lineRule="auto"/>
        <w:jc w:val="both"/>
        <w:rPr>
          <w:b/>
        </w:rPr>
      </w:pPr>
      <w:r w:rsidRPr="0082250D">
        <w:rPr>
          <w:b/>
        </w:rPr>
        <w:t xml:space="preserve">    &lt;script src="{% static 'vendor/bootstrap-4.1/bootstrap.min.js' %}"&gt;&lt;/script&gt;</w:t>
      </w:r>
    </w:p>
    <w:p w:rsidR="008B1B0E" w:rsidRPr="0082250D" w:rsidRDefault="008B1B0E" w:rsidP="008B1B0E">
      <w:pPr>
        <w:spacing w:line="360" w:lineRule="auto"/>
        <w:jc w:val="both"/>
        <w:rPr>
          <w:b/>
        </w:rPr>
      </w:pPr>
      <w:r w:rsidRPr="0082250D">
        <w:rPr>
          <w:b/>
        </w:rPr>
        <w:t xml:space="preserve">    &lt;!-- Vendor JS       --&gt;</w:t>
      </w:r>
    </w:p>
    <w:p w:rsidR="008B1B0E" w:rsidRPr="0082250D" w:rsidRDefault="008B1B0E" w:rsidP="008B1B0E">
      <w:pPr>
        <w:spacing w:line="360" w:lineRule="auto"/>
        <w:jc w:val="both"/>
        <w:rPr>
          <w:b/>
        </w:rPr>
      </w:pPr>
      <w:r w:rsidRPr="0082250D">
        <w:rPr>
          <w:b/>
        </w:rPr>
        <w:t xml:space="preserve">    &lt;script src="{% static 'vendor/slick/slick.min.js' %}"&gt;</w:t>
      </w:r>
    </w:p>
    <w:p w:rsidR="008B1B0E" w:rsidRPr="0082250D" w:rsidRDefault="008B1B0E" w:rsidP="008B1B0E">
      <w:pPr>
        <w:spacing w:line="360" w:lineRule="auto"/>
        <w:jc w:val="both"/>
        <w:rPr>
          <w:b/>
        </w:rPr>
      </w:pPr>
      <w:r w:rsidRPr="0082250D">
        <w:rPr>
          <w:b/>
        </w:rPr>
        <w:t xml:space="preserve">    &lt;/script&gt;</w:t>
      </w:r>
    </w:p>
    <w:p w:rsidR="008B1B0E" w:rsidRPr="0082250D" w:rsidRDefault="008B1B0E" w:rsidP="008B1B0E">
      <w:pPr>
        <w:spacing w:line="360" w:lineRule="auto"/>
        <w:jc w:val="both"/>
        <w:rPr>
          <w:b/>
        </w:rPr>
      </w:pPr>
      <w:r w:rsidRPr="0082250D">
        <w:rPr>
          <w:b/>
        </w:rPr>
        <w:t xml:space="preserve">    &lt;script src="{% static 'vendor/wow/wow.min.js' %}"&gt;&lt;/script&gt;</w:t>
      </w:r>
    </w:p>
    <w:p w:rsidR="008B1B0E" w:rsidRPr="0082250D" w:rsidRDefault="008B1B0E" w:rsidP="008B1B0E">
      <w:pPr>
        <w:spacing w:line="360" w:lineRule="auto"/>
        <w:jc w:val="both"/>
        <w:rPr>
          <w:b/>
        </w:rPr>
      </w:pPr>
      <w:r w:rsidRPr="0082250D">
        <w:rPr>
          <w:b/>
        </w:rPr>
        <w:t xml:space="preserve">    &lt;script src="{% static 'vendor/animsition/animsition.min.js' %}"&gt;&lt;/script&gt;</w:t>
      </w:r>
    </w:p>
    <w:p w:rsidR="008B1B0E" w:rsidRPr="0082250D" w:rsidRDefault="008B1B0E" w:rsidP="008B1B0E">
      <w:pPr>
        <w:spacing w:line="360" w:lineRule="auto"/>
        <w:jc w:val="both"/>
        <w:rPr>
          <w:b/>
        </w:rPr>
      </w:pPr>
      <w:r w:rsidRPr="0082250D">
        <w:rPr>
          <w:b/>
        </w:rPr>
        <w:lastRenderedPageBreak/>
        <w:t xml:space="preserve">    &lt;script src="{% static 'vendor/bootstrap-progressbar/bootstrap-progressbar.min.js' %}"&gt;</w:t>
      </w:r>
    </w:p>
    <w:p w:rsidR="008B1B0E" w:rsidRPr="0082250D" w:rsidRDefault="008B1B0E" w:rsidP="008B1B0E">
      <w:pPr>
        <w:spacing w:line="360" w:lineRule="auto"/>
        <w:jc w:val="both"/>
        <w:rPr>
          <w:b/>
        </w:rPr>
      </w:pPr>
      <w:r w:rsidRPr="0082250D">
        <w:rPr>
          <w:b/>
        </w:rPr>
        <w:t xml:space="preserve">    &lt;/script&gt;</w:t>
      </w:r>
    </w:p>
    <w:p w:rsidR="008B1B0E" w:rsidRPr="0082250D" w:rsidRDefault="008B1B0E" w:rsidP="008B1B0E">
      <w:pPr>
        <w:spacing w:line="360" w:lineRule="auto"/>
        <w:jc w:val="both"/>
        <w:rPr>
          <w:b/>
        </w:rPr>
      </w:pPr>
      <w:r w:rsidRPr="0082250D">
        <w:rPr>
          <w:b/>
        </w:rPr>
        <w:t xml:space="preserve">    &lt;script src="{% static 'vendor/counter-up/jquery.waypoints.min.js' %}"&gt;&lt;/script&gt;</w:t>
      </w:r>
    </w:p>
    <w:p w:rsidR="008B1B0E" w:rsidRPr="0082250D" w:rsidRDefault="008B1B0E" w:rsidP="008B1B0E">
      <w:pPr>
        <w:spacing w:line="360" w:lineRule="auto"/>
        <w:jc w:val="both"/>
        <w:rPr>
          <w:b/>
        </w:rPr>
      </w:pPr>
      <w:r w:rsidRPr="0082250D">
        <w:rPr>
          <w:b/>
        </w:rPr>
        <w:t xml:space="preserve">    &lt;script src="{% static 'vendor/counter-up/jquery.counterup.min.js' %}"&gt;</w:t>
      </w:r>
    </w:p>
    <w:p w:rsidR="008B1B0E" w:rsidRPr="0082250D" w:rsidRDefault="008B1B0E" w:rsidP="008B1B0E">
      <w:pPr>
        <w:spacing w:line="360" w:lineRule="auto"/>
        <w:jc w:val="both"/>
        <w:rPr>
          <w:b/>
        </w:rPr>
      </w:pPr>
      <w:r w:rsidRPr="0082250D">
        <w:rPr>
          <w:b/>
        </w:rPr>
        <w:t xml:space="preserve">    &lt;/script&gt;</w:t>
      </w:r>
    </w:p>
    <w:p w:rsidR="008B1B0E" w:rsidRPr="0082250D" w:rsidRDefault="008B1B0E" w:rsidP="008B1B0E">
      <w:pPr>
        <w:spacing w:line="360" w:lineRule="auto"/>
        <w:jc w:val="both"/>
        <w:rPr>
          <w:b/>
        </w:rPr>
      </w:pPr>
      <w:r w:rsidRPr="0082250D">
        <w:rPr>
          <w:b/>
        </w:rPr>
        <w:t xml:space="preserve">    &lt;script src="{% static 'vendor/circle-progress/circle-progress.min.js' %}"&gt;&lt;/script&gt;</w:t>
      </w:r>
    </w:p>
    <w:p w:rsidR="008B1B0E" w:rsidRPr="0082250D" w:rsidRDefault="008B1B0E" w:rsidP="008B1B0E">
      <w:pPr>
        <w:spacing w:line="360" w:lineRule="auto"/>
        <w:jc w:val="both"/>
        <w:rPr>
          <w:b/>
        </w:rPr>
      </w:pPr>
      <w:r w:rsidRPr="0082250D">
        <w:rPr>
          <w:b/>
        </w:rPr>
        <w:t xml:space="preserve">    &lt;script src="{% static 'vendor/perfect-scrollbar/perfect-scrollbar.js' %}"&gt;&lt;/script&gt;</w:t>
      </w:r>
    </w:p>
    <w:p w:rsidR="008B1B0E" w:rsidRPr="0082250D" w:rsidRDefault="008B1B0E" w:rsidP="008B1B0E">
      <w:pPr>
        <w:spacing w:line="360" w:lineRule="auto"/>
        <w:jc w:val="both"/>
        <w:rPr>
          <w:b/>
        </w:rPr>
      </w:pPr>
      <w:r w:rsidRPr="0082250D">
        <w:rPr>
          <w:b/>
        </w:rPr>
        <w:t xml:space="preserve">    &lt;script src="{% static 'vendor/chartjs/Chart.bundle.min.js' %}"&gt;&lt;/script&gt;</w:t>
      </w:r>
    </w:p>
    <w:p w:rsidR="008B1B0E" w:rsidRPr="0082250D" w:rsidRDefault="008B1B0E" w:rsidP="008B1B0E">
      <w:pPr>
        <w:spacing w:line="360" w:lineRule="auto"/>
        <w:jc w:val="both"/>
        <w:rPr>
          <w:b/>
        </w:rPr>
      </w:pPr>
      <w:r w:rsidRPr="0082250D">
        <w:rPr>
          <w:b/>
        </w:rPr>
        <w:t xml:space="preserve">    &lt;script src="{% static 'vendor/select2/select2.min.js' %}"&gt;</w:t>
      </w:r>
    </w:p>
    <w:p w:rsidR="008B1B0E" w:rsidRPr="0082250D" w:rsidRDefault="008B1B0E" w:rsidP="008B1B0E">
      <w:pPr>
        <w:spacing w:line="360" w:lineRule="auto"/>
        <w:jc w:val="both"/>
        <w:rPr>
          <w:b/>
        </w:rPr>
      </w:pPr>
      <w:r w:rsidRPr="0082250D">
        <w:rPr>
          <w:b/>
        </w:rPr>
        <w:t xml:space="preserve">    &lt;/script&gt;</w:t>
      </w: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r w:rsidRPr="0082250D">
        <w:rPr>
          <w:b/>
        </w:rPr>
        <w:t xml:space="preserve">    &lt;!-- Main JS--&gt;</w:t>
      </w:r>
    </w:p>
    <w:p w:rsidR="008B1B0E" w:rsidRPr="0082250D" w:rsidRDefault="008B1B0E" w:rsidP="008B1B0E">
      <w:pPr>
        <w:spacing w:line="360" w:lineRule="auto"/>
        <w:jc w:val="both"/>
        <w:rPr>
          <w:b/>
        </w:rPr>
      </w:pPr>
      <w:r w:rsidRPr="0082250D">
        <w:rPr>
          <w:b/>
        </w:rPr>
        <w:t xml:space="preserve">    &lt;script src="{% static 'js/main.js' %}"&gt;&lt;/script&gt;</w:t>
      </w: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r w:rsidRPr="0082250D">
        <w:rPr>
          <w:b/>
        </w:rPr>
        <w:t>&lt;/body&gt;</w:t>
      </w: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r w:rsidRPr="0082250D">
        <w:rPr>
          <w:b/>
        </w:rPr>
        <w:t>&lt;/html&gt;</w:t>
      </w:r>
    </w:p>
    <w:p w:rsidR="008B1B0E" w:rsidRPr="0082250D" w:rsidRDefault="008B1B0E" w:rsidP="008B1B0E">
      <w:pPr>
        <w:spacing w:line="360" w:lineRule="auto"/>
        <w:jc w:val="both"/>
        <w:rPr>
          <w:b/>
        </w:rPr>
      </w:pPr>
      <w:r w:rsidRPr="0082250D">
        <w:rPr>
          <w:b/>
        </w:rPr>
        <w:t>&lt;!-- end document--&gt;</w:t>
      </w: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r w:rsidRPr="0082250D">
        <w:rPr>
          <w:b/>
        </w:rPr>
        <w:t>{% ifequal error "no" %}</w:t>
      </w:r>
    </w:p>
    <w:p w:rsidR="008B1B0E" w:rsidRPr="0082250D" w:rsidRDefault="008B1B0E" w:rsidP="008B1B0E">
      <w:pPr>
        <w:spacing w:line="360" w:lineRule="auto"/>
        <w:jc w:val="both"/>
        <w:rPr>
          <w:b/>
        </w:rPr>
      </w:pPr>
      <w:r w:rsidRPr="0082250D">
        <w:rPr>
          <w:b/>
        </w:rPr>
        <w:t>&lt;script&gt;</w:t>
      </w:r>
    </w:p>
    <w:p w:rsidR="008B1B0E" w:rsidRPr="0082250D" w:rsidRDefault="008B1B0E" w:rsidP="008B1B0E">
      <w:pPr>
        <w:spacing w:line="360" w:lineRule="auto"/>
        <w:jc w:val="both"/>
        <w:rPr>
          <w:b/>
        </w:rPr>
      </w:pPr>
      <w:r w:rsidRPr="0082250D">
        <w:rPr>
          <w:b/>
        </w:rPr>
        <w:lastRenderedPageBreak/>
        <w:t xml:space="preserve">    alert('logged in successfully');</w:t>
      </w:r>
    </w:p>
    <w:p w:rsidR="008B1B0E" w:rsidRPr="0082250D" w:rsidRDefault="008B1B0E" w:rsidP="008B1B0E">
      <w:pPr>
        <w:spacing w:line="360" w:lineRule="auto"/>
        <w:jc w:val="both"/>
        <w:rPr>
          <w:b/>
        </w:rPr>
      </w:pPr>
      <w:r w:rsidRPr="0082250D">
        <w:rPr>
          <w:b/>
        </w:rPr>
        <w:t xml:space="preserve">    window.location=('{% url 'admin_home' %}');</w:t>
      </w:r>
    </w:p>
    <w:p w:rsidR="008B1B0E" w:rsidRPr="0082250D" w:rsidRDefault="008B1B0E" w:rsidP="008B1B0E">
      <w:pPr>
        <w:spacing w:line="360" w:lineRule="auto"/>
        <w:jc w:val="both"/>
        <w:rPr>
          <w:b/>
        </w:rPr>
      </w:pPr>
      <w:r w:rsidRPr="0082250D">
        <w:rPr>
          <w:b/>
        </w:rPr>
        <w:t>&lt;/script&gt;</w:t>
      </w:r>
    </w:p>
    <w:p w:rsidR="008B1B0E" w:rsidRPr="0082250D" w:rsidRDefault="008B1B0E" w:rsidP="008B1B0E">
      <w:pPr>
        <w:spacing w:line="360" w:lineRule="auto"/>
        <w:jc w:val="both"/>
        <w:rPr>
          <w:b/>
        </w:rPr>
      </w:pPr>
      <w:r w:rsidRPr="0082250D">
        <w:rPr>
          <w:b/>
        </w:rPr>
        <w:t>{% endifequal %}</w:t>
      </w:r>
    </w:p>
    <w:p w:rsidR="008B1B0E" w:rsidRPr="0082250D" w:rsidRDefault="008B1B0E" w:rsidP="008B1B0E">
      <w:pPr>
        <w:spacing w:line="360" w:lineRule="auto"/>
        <w:jc w:val="both"/>
        <w:rPr>
          <w:b/>
        </w:rPr>
      </w:pPr>
      <w:r w:rsidRPr="0082250D">
        <w:rPr>
          <w:b/>
        </w:rPr>
        <w:t>{% ifequal error "yes" %}</w:t>
      </w:r>
    </w:p>
    <w:p w:rsidR="008B1B0E" w:rsidRPr="0082250D" w:rsidRDefault="008B1B0E" w:rsidP="008B1B0E">
      <w:pPr>
        <w:spacing w:line="360" w:lineRule="auto"/>
        <w:jc w:val="both"/>
        <w:rPr>
          <w:b/>
        </w:rPr>
      </w:pPr>
      <w:r w:rsidRPr="0082250D">
        <w:rPr>
          <w:b/>
        </w:rPr>
        <w:t>&lt;script&gt;</w:t>
      </w:r>
    </w:p>
    <w:p w:rsidR="008B1B0E" w:rsidRPr="0082250D" w:rsidRDefault="008B1B0E" w:rsidP="008B1B0E">
      <w:pPr>
        <w:spacing w:line="360" w:lineRule="auto"/>
        <w:jc w:val="both"/>
        <w:rPr>
          <w:b/>
        </w:rPr>
      </w:pPr>
      <w:r w:rsidRPr="0082250D">
        <w:rPr>
          <w:b/>
        </w:rPr>
        <w:t xml:space="preserve">    alert('Invalid Login Credentials,Try Again...');</w:t>
      </w:r>
    </w:p>
    <w:p w:rsidR="008B1B0E" w:rsidRPr="0082250D" w:rsidRDefault="008B1B0E" w:rsidP="008B1B0E">
      <w:pPr>
        <w:spacing w:line="360" w:lineRule="auto"/>
        <w:jc w:val="both"/>
        <w:rPr>
          <w:b/>
        </w:rPr>
      </w:pPr>
      <w:r w:rsidRPr="0082250D">
        <w:rPr>
          <w:b/>
        </w:rPr>
        <w:t>&lt;/script&gt;</w:t>
      </w:r>
    </w:p>
    <w:p w:rsidR="008B1B0E" w:rsidRPr="0082250D" w:rsidRDefault="008B1B0E" w:rsidP="008B1B0E">
      <w:pPr>
        <w:spacing w:line="360" w:lineRule="auto"/>
        <w:jc w:val="both"/>
        <w:rPr>
          <w:b/>
        </w:rPr>
      </w:pPr>
      <w:r w:rsidRPr="0082250D">
        <w:rPr>
          <w:b/>
        </w:rPr>
        <w:t>{% endifequal %}</w:t>
      </w:r>
    </w:p>
    <w:p w:rsidR="008B1B0E" w:rsidRPr="0082250D" w:rsidRDefault="008B1B0E" w:rsidP="008B1B0E">
      <w:pPr>
        <w:spacing w:line="360" w:lineRule="auto"/>
        <w:jc w:val="both"/>
        <w:rPr>
          <w:b/>
        </w:rPr>
      </w:pPr>
    </w:p>
    <w:p w:rsidR="008B1B0E" w:rsidRDefault="008B1B0E" w:rsidP="008B1B0E">
      <w:pPr>
        <w:spacing w:line="360" w:lineRule="auto"/>
        <w:jc w:val="both"/>
        <w:rPr>
          <w:b/>
        </w:rPr>
      </w:pPr>
      <w:r w:rsidRPr="0082250D">
        <w:rPr>
          <w:b/>
        </w:rPr>
        <w:t xml:space="preserve"> {% endblock %}</w:t>
      </w:r>
    </w:p>
    <w:p w:rsidR="008B1B0E" w:rsidRDefault="008B1B0E" w:rsidP="008B1B0E">
      <w:pPr>
        <w:spacing w:line="360" w:lineRule="auto"/>
        <w:jc w:val="both"/>
        <w:rPr>
          <w:b/>
        </w:rPr>
      </w:pPr>
    </w:p>
    <w:p w:rsidR="008B1B0E" w:rsidRDefault="008B1B0E" w:rsidP="008B1B0E">
      <w:pPr>
        <w:spacing w:line="360" w:lineRule="auto"/>
        <w:jc w:val="both"/>
        <w:rPr>
          <w:b/>
        </w:rPr>
      </w:pPr>
    </w:p>
    <w:p w:rsidR="008B1B0E" w:rsidRDefault="008B1B0E" w:rsidP="008B1B0E">
      <w:pPr>
        <w:spacing w:line="360" w:lineRule="auto"/>
        <w:jc w:val="both"/>
        <w:rPr>
          <w:b/>
        </w:rPr>
      </w:pPr>
    </w:p>
    <w:p w:rsidR="008B1B0E" w:rsidRDefault="008B1B0E" w:rsidP="008B1B0E">
      <w:pPr>
        <w:spacing w:line="360" w:lineRule="auto"/>
        <w:jc w:val="both"/>
        <w:rPr>
          <w:b/>
        </w:rPr>
      </w:pPr>
    </w:p>
    <w:p w:rsidR="008B1B0E" w:rsidRDefault="008B1B0E" w:rsidP="008B1B0E">
      <w:pPr>
        <w:spacing w:line="360" w:lineRule="auto"/>
        <w:jc w:val="both"/>
        <w:rPr>
          <w:b/>
        </w:rPr>
      </w:pPr>
    </w:p>
    <w:p w:rsidR="008B1B0E" w:rsidRDefault="008B1B0E" w:rsidP="008B1B0E">
      <w:pPr>
        <w:spacing w:line="360" w:lineRule="auto"/>
        <w:jc w:val="both"/>
        <w:rPr>
          <w:b/>
        </w:rPr>
      </w:pPr>
    </w:p>
    <w:p w:rsidR="008B1B0E" w:rsidRDefault="008B1B0E" w:rsidP="008B1B0E">
      <w:pPr>
        <w:spacing w:line="360" w:lineRule="auto"/>
        <w:jc w:val="both"/>
        <w:rPr>
          <w:b/>
        </w:rPr>
      </w:pPr>
    </w:p>
    <w:p w:rsidR="008B1B0E" w:rsidRDefault="008B1B0E" w:rsidP="008B1B0E">
      <w:pPr>
        <w:spacing w:line="360" w:lineRule="auto"/>
        <w:jc w:val="both"/>
        <w:rPr>
          <w:b/>
        </w:rPr>
      </w:pPr>
    </w:p>
    <w:p w:rsidR="008B1B0E" w:rsidRPr="00457C1F" w:rsidRDefault="008B1B0E" w:rsidP="008B1B0E">
      <w:pPr>
        <w:spacing w:line="360" w:lineRule="auto"/>
        <w:jc w:val="both"/>
        <w:rPr>
          <w:b/>
        </w:rPr>
      </w:pPr>
    </w:p>
    <w:p w:rsidR="008B1B0E" w:rsidRDefault="008B1B0E" w:rsidP="008B1B0E">
      <w:pPr>
        <w:spacing w:line="360" w:lineRule="auto"/>
        <w:jc w:val="both"/>
        <w:rPr>
          <w:b/>
        </w:rPr>
      </w:pPr>
    </w:p>
    <w:p w:rsidR="008B1B0E" w:rsidRDefault="008B1B0E" w:rsidP="008B1B0E">
      <w:pPr>
        <w:spacing w:line="360" w:lineRule="auto"/>
        <w:jc w:val="both"/>
        <w:rPr>
          <w:b/>
        </w:rPr>
      </w:pPr>
    </w:p>
    <w:p w:rsidR="008B1B0E" w:rsidRDefault="008B1B0E" w:rsidP="008B1B0E">
      <w:pPr>
        <w:spacing w:line="360" w:lineRule="auto"/>
        <w:jc w:val="both"/>
        <w:rPr>
          <w:b/>
        </w:rPr>
      </w:pPr>
    </w:p>
    <w:p w:rsidR="008B1B0E" w:rsidRDefault="008B1B0E" w:rsidP="008B1B0E">
      <w:pPr>
        <w:spacing w:line="360" w:lineRule="auto"/>
        <w:jc w:val="both"/>
        <w:rPr>
          <w:b/>
        </w:rPr>
      </w:pPr>
    </w:p>
    <w:p w:rsidR="008B1B0E" w:rsidRDefault="008B1B0E" w:rsidP="008B1B0E">
      <w:pPr>
        <w:spacing w:line="360" w:lineRule="auto"/>
        <w:jc w:val="both"/>
        <w:rPr>
          <w:b/>
        </w:rPr>
      </w:pPr>
    </w:p>
    <w:p w:rsidR="008B1B0E" w:rsidRPr="00457C1F" w:rsidRDefault="004C35CA" w:rsidP="004C35CA">
      <w:pPr>
        <w:spacing w:line="360" w:lineRule="auto"/>
        <w:rPr>
          <w:b/>
        </w:rPr>
      </w:pPr>
      <w:r>
        <w:rPr>
          <w:b/>
        </w:rPr>
        <w:lastRenderedPageBreak/>
        <w:t xml:space="preserve">                                                              </w:t>
      </w:r>
      <w:r w:rsidR="008B1B0E">
        <w:rPr>
          <w:b/>
        </w:rPr>
        <w:t>ADMIN HOME PAGE</w:t>
      </w:r>
      <w:r w:rsidR="008B1B0E" w:rsidRPr="00457C1F">
        <w:rPr>
          <w:b/>
        </w:rPr>
        <w:t xml:space="preserve"> CODING</w:t>
      </w:r>
    </w:p>
    <w:p w:rsidR="008B1B0E" w:rsidRPr="00457C1F" w:rsidRDefault="008B1B0E" w:rsidP="008B1B0E">
      <w:pPr>
        <w:spacing w:line="360" w:lineRule="auto"/>
        <w:jc w:val="both"/>
        <w:rPr>
          <w:b/>
        </w:rPr>
      </w:pPr>
    </w:p>
    <w:p w:rsidR="008B1B0E" w:rsidRPr="0082250D" w:rsidRDefault="008B1B0E" w:rsidP="008B1B0E">
      <w:pPr>
        <w:spacing w:line="360" w:lineRule="auto"/>
        <w:jc w:val="both"/>
        <w:rPr>
          <w:b/>
        </w:rPr>
      </w:pPr>
      <w:r w:rsidRPr="0082250D">
        <w:rPr>
          <w:b/>
        </w:rPr>
        <w:t>{% load static %}</w:t>
      </w: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r w:rsidRPr="0082250D">
        <w:rPr>
          <w:b/>
        </w:rPr>
        <w:t>{% block body %}</w:t>
      </w: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r w:rsidRPr="0082250D">
        <w:rPr>
          <w:b/>
        </w:rPr>
        <w:t xml:space="preserve">&lt;html </w:t>
      </w:r>
      <w:r w:rsidR="00661863" w:rsidRPr="0082250D">
        <w:rPr>
          <w:b/>
        </w:rPr>
        <w:t>Lang</w:t>
      </w:r>
      <w:r w:rsidRPr="0082250D">
        <w:rPr>
          <w:b/>
        </w:rPr>
        <w:t>="en"&gt;</w:t>
      </w: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r w:rsidRPr="0082250D">
        <w:rPr>
          <w:b/>
        </w:rPr>
        <w:t>&lt;head&gt;</w:t>
      </w:r>
    </w:p>
    <w:p w:rsidR="008B1B0E" w:rsidRPr="0082250D" w:rsidRDefault="008B1B0E" w:rsidP="008B1B0E">
      <w:pPr>
        <w:spacing w:line="360" w:lineRule="auto"/>
        <w:jc w:val="both"/>
        <w:rPr>
          <w:b/>
        </w:rPr>
      </w:pPr>
      <w:r w:rsidRPr="0082250D">
        <w:rPr>
          <w:b/>
        </w:rPr>
        <w:t xml:space="preserve">    &lt;!-- Required meta tags--&gt;</w:t>
      </w:r>
    </w:p>
    <w:p w:rsidR="008B1B0E" w:rsidRPr="0082250D" w:rsidRDefault="008B1B0E" w:rsidP="008B1B0E">
      <w:pPr>
        <w:spacing w:line="360" w:lineRule="auto"/>
        <w:jc w:val="both"/>
        <w:rPr>
          <w:b/>
        </w:rPr>
      </w:pPr>
      <w:r w:rsidRPr="0082250D">
        <w:rPr>
          <w:b/>
        </w:rPr>
        <w:t xml:space="preserve">    &lt;meta charset="UTF-8"&gt;</w:t>
      </w:r>
    </w:p>
    <w:p w:rsidR="008B1B0E" w:rsidRPr="0082250D" w:rsidRDefault="008B1B0E" w:rsidP="008B1B0E">
      <w:pPr>
        <w:spacing w:line="360" w:lineRule="auto"/>
        <w:jc w:val="both"/>
        <w:rPr>
          <w:b/>
        </w:rPr>
      </w:pPr>
      <w:r w:rsidRPr="0082250D">
        <w:rPr>
          <w:b/>
        </w:rPr>
        <w:t xml:space="preserve">    &lt;meta name="viewport" content="width=device-width, initial-scale=1, shrink-to-fit=no"&gt;</w:t>
      </w:r>
    </w:p>
    <w:p w:rsidR="008B1B0E" w:rsidRPr="0082250D" w:rsidRDefault="008B1B0E" w:rsidP="008B1B0E">
      <w:pPr>
        <w:spacing w:line="360" w:lineRule="auto"/>
        <w:jc w:val="both"/>
        <w:rPr>
          <w:b/>
        </w:rPr>
      </w:pPr>
      <w:r w:rsidRPr="0082250D">
        <w:rPr>
          <w:b/>
        </w:rPr>
        <w:t xml:space="preserve">    &lt;meta name="description" content="au theme template"&gt;</w:t>
      </w:r>
    </w:p>
    <w:p w:rsidR="008B1B0E" w:rsidRPr="0082250D" w:rsidRDefault="008B1B0E" w:rsidP="008B1B0E">
      <w:pPr>
        <w:spacing w:line="360" w:lineRule="auto"/>
        <w:jc w:val="both"/>
        <w:rPr>
          <w:b/>
        </w:rPr>
      </w:pPr>
      <w:r w:rsidRPr="0082250D">
        <w:rPr>
          <w:b/>
        </w:rPr>
        <w:t xml:space="preserve">    &lt;meta name="author" content="Hau Nguyen"&gt;</w:t>
      </w:r>
    </w:p>
    <w:p w:rsidR="008B1B0E" w:rsidRPr="0082250D" w:rsidRDefault="008B1B0E" w:rsidP="008B1B0E">
      <w:pPr>
        <w:spacing w:line="360" w:lineRule="auto"/>
        <w:jc w:val="both"/>
        <w:rPr>
          <w:b/>
        </w:rPr>
      </w:pPr>
      <w:r w:rsidRPr="0082250D">
        <w:rPr>
          <w:b/>
        </w:rPr>
        <w:t xml:space="preserve">    &lt;meta name="keywords" content="au theme template"&gt;</w:t>
      </w: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r w:rsidRPr="0082250D">
        <w:rPr>
          <w:b/>
        </w:rPr>
        <w:t xml:space="preserve">    &lt;!-- Title Page--&gt;</w:t>
      </w:r>
    </w:p>
    <w:p w:rsidR="008B1B0E" w:rsidRPr="0082250D" w:rsidRDefault="008B1B0E" w:rsidP="008B1B0E">
      <w:pPr>
        <w:spacing w:line="360" w:lineRule="auto"/>
        <w:jc w:val="both"/>
        <w:rPr>
          <w:b/>
        </w:rPr>
      </w:pPr>
      <w:r w:rsidRPr="0082250D">
        <w:rPr>
          <w:b/>
        </w:rPr>
        <w:t xml:space="preserve">    &lt;title&gt;Dashboard&lt;/title&gt;</w:t>
      </w: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r w:rsidRPr="0082250D">
        <w:rPr>
          <w:b/>
        </w:rPr>
        <w:t xml:space="preserve">    &lt;!-- Fontfaces CSS--&gt;</w:t>
      </w:r>
    </w:p>
    <w:p w:rsidR="008B1B0E" w:rsidRPr="0082250D" w:rsidRDefault="008B1B0E" w:rsidP="008B1B0E">
      <w:pPr>
        <w:spacing w:line="360" w:lineRule="auto"/>
        <w:jc w:val="both"/>
        <w:rPr>
          <w:b/>
        </w:rPr>
      </w:pPr>
      <w:r w:rsidRPr="0082250D">
        <w:rPr>
          <w:b/>
        </w:rPr>
        <w:t xml:space="preserve">    &lt;link href="{% static 'css/font-face.css' %}" rel="stylesheet" media="all"&gt;</w:t>
      </w:r>
    </w:p>
    <w:p w:rsidR="008B1B0E" w:rsidRPr="0082250D" w:rsidRDefault="008B1B0E" w:rsidP="008B1B0E">
      <w:pPr>
        <w:spacing w:line="360" w:lineRule="auto"/>
        <w:jc w:val="both"/>
        <w:rPr>
          <w:b/>
        </w:rPr>
      </w:pPr>
      <w:r w:rsidRPr="0082250D">
        <w:rPr>
          <w:b/>
        </w:rPr>
        <w:t xml:space="preserve">    &lt;link href="{% static 'vendor/font-awesome-4.7/css/font-awesome.min.css' %}" rel="stylesheet" media="all"&gt;</w:t>
      </w:r>
    </w:p>
    <w:p w:rsidR="008B1B0E" w:rsidRPr="0082250D" w:rsidRDefault="008B1B0E" w:rsidP="008B1B0E">
      <w:pPr>
        <w:spacing w:line="360" w:lineRule="auto"/>
        <w:jc w:val="both"/>
        <w:rPr>
          <w:b/>
        </w:rPr>
      </w:pPr>
      <w:r w:rsidRPr="0082250D">
        <w:rPr>
          <w:b/>
        </w:rPr>
        <w:lastRenderedPageBreak/>
        <w:t xml:space="preserve">    &lt;link href="{% static 'vendor/font-awesome-5/css/fontawesome-all.min.css' %}" rel="stylesheet" media="all"&gt;</w:t>
      </w:r>
    </w:p>
    <w:p w:rsidR="008B1B0E" w:rsidRPr="0082250D" w:rsidRDefault="008B1B0E" w:rsidP="008B1B0E">
      <w:pPr>
        <w:spacing w:line="360" w:lineRule="auto"/>
        <w:jc w:val="both"/>
        <w:rPr>
          <w:b/>
        </w:rPr>
      </w:pPr>
      <w:r w:rsidRPr="0082250D">
        <w:rPr>
          <w:b/>
        </w:rPr>
        <w:t xml:space="preserve">    &lt;link href="{% static 'vendor/mdi-font/css/material-design-iconic-font.min.css' %}" rel="stylesheet" media="all"&gt;</w:t>
      </w: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r w:rsidRPr="0082250D">
        <w:rPr>
          <w:b/>
        </w:rPr>
        <w:t xml:space="preserve">    &lt;!-- Bootstrap CSS--&gt;</w:t>
      </w:r>
    </w:p>
    <w:p w:rsidR="008B1B0E" w:rsidRPr="0082250D" w:rsidRDefault="008B1B0E" w:rsidP="008B1B0E">
      <w:pPr>
        <w:spacing w:line="360" w:lineRule="auto"/>
        <w:jc w:val="both"/>
        <w:rPr>
          <w:b/>
        </w:rPr>
      </w:pPr>
      <w:r w:rsidRPr="0082250D">
        <w:rPr>
          <w:b/>
        </w:rPr>
        <w:t xml:space="preserve">    &lt;link href="{% static 'vendor/bootstrap-4.1/bootstrap.min.css' %}" rel="stylesheet" media="all"&gt;</w:t>
      </w: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r w:rsidRPr="0082250D">
        <w:rPr>
          <w:b/>
        </w:rPr>
        <w:t xml:space="preserve">    &lt;!-- Vendor CSS--&gt;</w:t>
      </w:r>
    </w:p>
    <w:p w:rsidR="008B1B0E" w:rsidRPr="0082250D" w:rsidRDefault="008B1B0E" w:rsidP="008B1B0E">
      <w:pPr>
        <w:spacing w:line="360" w:lineRule="auto"/>
        <w:jc w:val="both"/>
        <w:rPr>
          <w:b/>
        </w:rPr>
      </w:pPr>
      <w:r w:rsidRPr="0082250D">
        <w:rPr>
          <w:b/>
        </w:rPr>
        <w:t xml:space="preserve">    &lt;link href="{% static 'vendor/animsition/animsition.min.css' %}" rel="stylesheet" media="all"&gt;</w:t>
      </w:r>
    </w:p>
    <w:p w:rsidR="008B1B0E" w:rsidRPr="0082250D" w:rsidRDefault="008B1B0E" w:rsidP="008B1B0E">
      <w:pPr>
        <w:spacing w:line="360" w:lineRule="auto"/>
        <w:jc w:val="both"/>
        <w:rPr>
          <w:b/>
        </w:rPr>
      </w:pPr>
      <w:r w:rsidRPr="0082250D">
        <w:rPr>
          <w:b/>
        </w:rPr>
        <w:t xml:space="preserve">    &lt;link href="{% static 'vendor/bootstrap-progressbar/bootstrap-progressbar-3.3.4.min.css' %}" rel="stylesheet" media="all"&gt;</w:t>
      </w:r>
    </w:p>
    <w:p w:rsidR="008B1B0E" w:rsidRPr="0082250D" w:rsidRDefault="008B1B0E" w:rsidP="008B1B0E">
      <w:pPr>
        <w:spacing w:line="360" w:lineRule="auto"/>
        <w:jc w:val="both"/>
        <w:rPr>
          <w:b/>
        </w:rPr>
      </w:pPr>
      <w:r w:rsidRPr="0082250D">
        <w:rPr>
          <w:b/>
        </w:rPr>
        <w:t xml:space="preserve">    &lt;link href="{% static 'vendor/wow/animate.css' %}" rel="stylesheet" media="all"&gt;</w:t>
      </w:r>
    </w:p>
    <w:p w:rsidR="008B1B0E" w:rsidRPr="0082250D" w:rsidRDefault="008B1B0E" w:rsidP="008B1B0E">
      <w:pPr>
        <w:spacing w:line="360" w:lineRule="auto"/>
        <w:jc w:val="both"/>
        <w:rPr>
          <w:b/>
        </w:rPr>
      </w:pPr>
      <w:r w:rsidRPr="0082250D">
        <w:rPr>
          <w:b/>
        </w:rPr>
        <w:t xml:space="preserve">    &lt;link href="{% static 'vendor/css-hamburgers/hamburgers.min.css' %}" rel="stylesheet" media="all"&gt;</w:t>
      </w:r>
    </w:p>
    <w:p w:rsidR="008B1B0E" w:rsidRPr="0082250D" w:rsidRDefault="008B1B0E" w:rsidP="008B1B0E">
      <w:pPr>
        <w:spacing w:line="360" w:lineRule="auto"/>
        <w:jc w:val="both"/>
        <w:rPr>
          <w:b/>
        </w:rPr>
      </w:pPr>
      <w:r w:rsidRPr="0082250D">
        <w:rPr>
          <w:b/>
        </w:rPr>
        <w:t xml:space="preserve">    &lt;link href="{% static 'vendor/slick/slick.css' %}" rel="stylesheet" media="all"&gt;</w:t>
      </w:r>
    </w:p>
    <w:p w:rsidR="008B1B0E" w:rsidRPr="0082250D" w:rsidRDefault="008B1B0E" w:rsidP="008B1B0E">
      <w:pPr>
        <w:spacing w:line="360" w:lineRule="auto"/>
        <w:jc w:val="both"/>
        <w:rPr>
          <w:b/>
        </w:rPr>
      </w:pPr>
      <w:r w:rsidRPr="0082250D">
        <w:rPr>
          <w:b/>
        </w:rPr>
        <w:t xml:space="preserve">    &lt;link href="{% static 'vendor/select2/select2.min.css' %}" rel="stylesheet" media="all"&gt;</w:t>
      </w:r>
    </w:p>
    <w:p w:rsidR="008B1B0E" w:rsidRPr="0082250D" w:rsidRDefault="008B1B0E" w:rsidP="008B1B0E">
      <w:pPr>
        <w:spacing w:line="360" w:lineRule="auto"/>
        <w:jc w:val="both"/>
        <w:rPr>
          <w:b/>
        </w:rPr>
      </w:pPr>
      <w:r w:rsidRPr="0082250D">
        <w:rPr>
          <w:b/>
        </w:rPr>
        <w:t xml:space="preserve">    &lt;link href="{% static 'vendor/perfect-scrollbar/perfect-scrollbar.css' %}" rel="stylesheet" media="all"&gt;</w:t>
      </w: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r w:rsidRPr="0082250D">
        <w:rPr>
          <w:b/>
        </w:rPr>
        <w:t xml:space="preserve">    &lt;!-- Main CSS--&gt;</w:t>
      </w:r>
    </w:p>
    <w:p w:rsidR="008B1B0E" w:rsidRPr="0082250D" w:rsidRDefault="008B1B0E" w:rsidP="008B1B0E">
      <w:pPr>
        <w:spacing w:line="360" w:lineRule="auto"/>
        <w:jc w:val="both"/>
        <w:rPr>
          <w:b/>
        </w:rPr>
      </w:pPr>
      <w:r w:rsidRPr="0082250D">
        <w:rPr>
          <w:b/>
        </w:rPr>
        <w:t xml:space="preserve">    &lt;link href="{% static 'css/theme.css' %}" rel="stylesheet" media="all"&gt;</w:t>
      </w: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r w:rsidRPr="0082250D">
        <w:rPr>
          <w:b/>
        </w:rPr>
        <w:t>&lt;/head&gt;</w:t>
      </w: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r w:rsidRPr="0082250D">
        <w:rPr>
          <w:b/>
        </w:rPr>
        <w:t>&lt;body class="animsition"&gt;</w:t>
      </w:r>
    </w:p>
    <w:p w:rsidR="008B1B0E" w:rsidRPr="0082250D" w:rsidRDefault="008B1B0E" w:rsidP="008B1B0E">
      <w:pPr>
        <w:spacing w:line="360" w:lineRule="auto"/>
        <w:jc w:val="both"/>
        <w:rPr>
          <w:b/>
        </w:rPr>
      </w:pPr>
      <w:r w:rsidRPr="0082250D">
        <w:rPr>
          <w:b/>
        </w:rPr>
        <w:lastRenderedPageBreak/>
        <w:t xml:space="preserve">    &lt;div class="page-wrapper"&gt;</w:t>
      </w:r>
    </w:p>
    <w:p w:rsidR="008B1B0E" w:rsidRPr="0082250D" w:rsidRDefault="008B1B0E" w:rsidP="008B1B0E">
      <w:pPr>
        <w:spacing w:line="360" w:lineRule="auto"/>
        <w:jc w:val="both"/>
        <w:rPr>
          <w:b/>
        </w:rPr>
      </w:pPr>
      <w:r w:rsidRPr="0082250D">
        <w:rPr>
          <w:b/>
        </w:rPr>
        <w:t xml:space="preserve">        &lt;!-- HEADER MOBILE--&gt;</w:t>
      </w: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r w:rsidRPr="0082250D">
        <w:rPr>
          <w:b/>
        </w:rPr>
        <w:t xml:space="preserve">        &lt;!-- MENU SIDEBAR--&gt;</w:t>
      </w:r>
    </w:p>
    <w:p w:rsidR="008B1B0E" w:rsidRPr="0082250D" w:rsidRDefault="008B1B0E" w:rsidP="008B1B0E">
      <w:pPr>
        <w:spacing w:line="360" w:lineRule="auto"/>
        <w:jc w:val="both"/>
        <w:rPr>
          <w:b/>
        </w:rPr>
      </w:pPr>
      <w:r w:rsidRPr="0082250D">
        <w:rPr>
          <w:b/>
        </w:rPr>
        <w:t xml:space="preserve">         {% include 'sidebar.html' %}</w:t>
      </w:r>
    </w:p>
    <w:p w:rsidR="008B1B0E" w:rsidRPr="0082250D" w:rsidRDefault="008B1B0E" w:rsidP="008B1B0E">
      <w:pPr>
        <w:spacing w:line="360" w:lineRule="auto"/>
        <w:jc w:val="both"/>
        <w:rPr>
          <w:b/>
        </w:rPr>
      </w:pPr>
      <w:r w:rsidRPr="0082250D">
        <w:rPr>
          <w:b/>
        </w:rPr>
        <w:t xml:space="preserve">        &lt;!-- END MENU SIDEBAR--&gt;</w:t>
      </w: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r w:rsidRPr="0082250D">
        <w:rPr>
          <w:b/>
        </w:rPr>
        <w:t xml:space="preserve">        &lt;!-- PAGE CONTAINER--&gt;</w:t>
      </w:r>
    </w:p>
    <w:p w:rsidR="008B1B0E" w:rsidRPr="0082250D" w:rsidRDefault="008B1B0E" w:rsidP="008B1B0E">
      <w:pPr>
        <w:spacing w:line="360" w:lineRule="auto"/>
        <w:jc w:val="both"/>
        <w:rPr>
          <w:b/>
        </w:rPr>
      </w:pPr>
      <w:r w:rsidRPr="0082250D">
        <w:rPr>
          <w:b/>
        </w:rPr>
        <w:t xml:space="preserve">        &lt;div class="page-container"&gt;</w:t>
      </w:r>
    </w:p>
    <w:p w:rsidR="008B1B0E" w:rsidRPr="0082250D" w:rsidRDefault="008B1B0E" w:rsidP="008B1B0E">
      <w:pPr>
        <w:spacing w:line="360" w:lineRule="auto"/>
        <w:jc w:val="both"/>
        <w:rPr>
          <w:b/>
        </w:rPr>
      </w:pPr>
      <w:r w:rsidRPr="0082250D">
        <w:rPr>
          <w:b/>
        </w:rPr>
        <w:t xml:space="preserve">            &lt;!-- HEADER DESKTOP--&gt;</w:t>
      </w:r>
    </w:p>
    <w:p w:rsidR="008B1B0E" w:rsidRPr="0082250D" w:rsidRDefault="008B1B0E" w:rsidP="008B1B0E">
      <w:pPr>
        <w:spacing w:line="360" w:lineRule="auto"/>
        <w:jc w:val="both"/>
        <w:rPr>
          <w:b/>
        </w:rPr>
      </w:pPr>
      <w:r w:rsidRPr="0082250D">
        <w:rPr>
          <w:b/>
        </w:rPr>
        <w:t xml:space="preserve">            {% include 'header.html' %}</w:t>
      </w:r>
    </w:p>
    <w:p w:rsidR="008B1B0E" w:rsidRPr="0082250D" w:rsidRDefault="008B1B0E" w:rsidP="008B1B0E">
      <w:pPr>
        <w:spacing w:line="360" w:lineRule="auto"/>
        <w:jc w:val="both"/>
        <w:rPr>
          <w:b/>
        </w:rPr>
      </w:pPr>
      <w:r w:rsidRPr="0082250D">
        <w:rPr>
          <w:b/>
        </w:rPr>
        <w:t xml:space="preserve">            &lt;!-- HEADER DESKTOP--&gt;</w:t>
      </w: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r w:rsidRPr="0082250D">
        <w:rPr>
          <w:b/>
        </w:rPr>
        <w:t xml:space="preserve">            &lt;!-- MAIN CONTENT--&gt;</w:t>
      </w:r>
    </w:p>
    <w:p w:rsidR="008B1B0E" w:rsidRPr="0082250D" w:rsidRDefault="008B1B0E" w:rsidP="008B1B0E">
      <w:pPr>
        <w:spacing w:line="360" w:lineRule="auto"/>
        <w:jc w:val="both"/>
        <w:rPr>
          <w:b/>
        </w:rPr>
      </w:pPr>
      <w:r w:rsidRPr="0082250D">
        <w:rPr>
          <w:b/>
        </w:rPr>
        <w:t xml:space="preserve">            &lt;div class="main-content"&gt;</w:t>
      </w:r>
    </w:p>
    <w:p w:rsidR="008B1B0E" w:rsidRPr="0082250D" w:rsidRDefault="008B1B0E" w:rsidP="008B1B0E">
      <w:pPr>
        <w:spacing w:line="360" w:lineRule="auto"/>
        <w:jc w:val="both"/>
        <w:rPr>
          <w:b/>
        </w:rPr>
      </w:pPr>
      <w:r w:rsidRPr="0082250D">
        <w:rPr>
          <w:b/>
        </w:rPr>
        <w:t xml:space="preserve">                &lt;div class="</w:t>
      </w:r>
      <w:proofErr w:type="spellStart"/>
      <w:r w:rsidRPr="0082250D">
        <w:rPr>
          <w:b/>
        </w:rPr>
        <w:t>section__content</w:t>
      </w:r>
      <w:proofErr w:type="spellEnd"/>
      <w:r w:rsidRPr="0082250D">
        <w:rPr>
          <w:b/>
        </w:rPr>
        <w:t xml:space="preserve"> </w:t>
      </w:r>
      <w:proofErr w:type="spellStart"/>
      <w:r w:rsidRPr="0082250D">
        <w:rPr>
          <w:b/>
        </w:rPr>
        <w:t>section__content</w:t>
      </w:r>
      <w:proofErr w:type="spellEnd"/>
      <w:r w:rsidRPr="0082250D">
        <w:rPr>
          <w:b/>
        </w:rPr>
        <w:t>--p30"&gt;</w:t>
      </w:r>
    </w:p>
    <w:p w:rsidR="008B1B0E" w:rsidRPr="0082250D" w:rsidRDefault="008B1B0E" w:rsidP="008B1B0E">
      <w:pPr>
        <w:spacing w:line="360" w:lineRule="auto"/>
        <w:jc w:val="both"/>
        <w:rPr>
          <w:b/>
        </w:rPr>
      </w:pPr>
      <w:r w:rsidRPr="0082250D">
        <w:rPr>
          <w:b/>
        </w:rPr>
        <w:t xml:space="preserve">                    &lt;div class="container-fluid"&gt;</w:t>
      </w:r>
    </w:p>
    <w:p w:rsidR="008B1B0E" w:rsidRPr="0082250D" w:rsidRDefault="008B1B0E" w:rsidP="008B1B0E">
      <w:pPr>
        <w:spacing w:line="360" w:lineRule="auto"/>
        <w:jc w:val="both"/>
        <w:rPr>
          <w:b/>
        </w:rPr>
      </w:pPr>
      <w:r w:rsidRPr="0082250D">
        <w:rPr>
          <w:b/>
        </w:rPr>
        <w:t xml:space="preserve"> &lt;?</w:t>
      </w:r>
      <w:proofErr w:type="spellStart"/>
      <w:r w:rsidRPr="0082250D">
        <w:rPr>
          <w:b/>
        </w:rPr>
        <w:t>php</w:t>
      </w:r>
      <w:proofErr w:type="spellEnd"/>
    </w:p>
    <w:p w:rsidR="008B1B0E" w:rsidRPr="0082250D" w:rsidRDefault="008B1B0E" w:rsidP="008B1B0E">
      <w:pPr>
        <w:spacing w:line="360" w:lineRule="auto"/>
        <w:jc w:val="both"/>
        <w:rPr>
          <w:b/>
        </w:rPr>
      </w:pPr>
      <w:r w:rsidRPr="0082250D">
        <w:rPr>
          <w:b/>
        </w:rPr>
        <w:t>//todays visitors</w:t>
      </w:r>
    </w:p>
    <w:p w:rsidR="008B1B0E" w:rsidRPr="0082250D" w:rsidRDefault="008B1B0E" w:rsidP="008B1B0E">
      <w:pPr>
        <w:spacing w:line="360" w:lineRule="auto"/>
        <w:jc w:val="both"/>
        <w:rPr>
          <w:b/>
        </w:rPr>
      </w:pPr>
      <w:r w:rsidRPr="0082250D">
        <w:rPr>
          <w:b/>
        </w:rPr>
        <w:t xml:space="preserve"> $query=</w:t>
      </w:r>
      <w:proofErr w:type="spellStart"/>
      <w:r w:rsidRPr="0082250D">
        <w:rPr>
          <w:b/>
        </w:rPr>
        <w:t>mysqli_query</w:t>
      </w:r>
      <w:proofErr w:type="spellEnd"/>
      <w:r w:rsidRPr="0082250D">
        <w:rPr>
          <w:b/>
        </w:rPr>
        <w:t>($</w:t>
      </w:r>
      <w:proofErr w:type="spellStart"/>
      <w:r w:rsidRPr="0082250D">
        <w:rPr>
          <w:b/>
        </w:rPr>
        <w:t>con,"select</w:t>
      </w:r>
      <w:proofErr w:type="spellEnd"/>
      <w:r w:rsidRPr="0082250D">
        <w:rPr>
          <w:b/>
        </w:rPr>
        <w:t xml:space="preserve"> ID from </w:t>
      </w:r>
      <w:proofErr w:type="spellStart"/>
      <w:r w:rsidRPr="0082250D">
        <w:rPr>
          <w:b/>
        </w:rPr>
        <w:t>tblvisitor</w:t>
      </w:r>
      <w:proofErr w:type="spellEnd"/>
      <w:r w:rsidRPr="0082250D">
        <w:rPr>
          <w:b/>
        </w:rPr>
        <w:t xml:space="preserve"> where date(</w:t>
      </w:r>
      <w:proofErr w:type="spellStart"/>
      <w:r w:rsidRPr="0082250D">
        <w:rPr>
          <w:b/>
        </w:rPr>
        <w:t>EnterDate</w:t>
      </w:r>
      <w:proofErr w:type="spellEnd"/>
      <w:r w:rsidRPr="0082250D">
        <w:rPr>
          <w:b/>
        </w:rPr>
        <w:t>)=CURDATE();");</w:t>
      </w:r>
    </w:p>
    <w:p w:rsidR="008B1B0E" w:rsidRPr="0082250D" w:rsidRDefault="008B1B0E" w:rsidP="008B1B0E">
      <w:pPr>
        <w:spacing w:line="360" w:lineRule="auto"/>
        <w:jc w:val="both"/>
        <w:rPr>
          <w:b/>
        </w:rPr>
      </w:pPr>
      <w:r w:rsidRPr="0082250D">
        <w:rPr>
          <w:b/>
        </w:rPr>
        <w:t>$</w:t>
      </w:r>
      <w:proofErr w:type="spellStart"/>
      <w:r w:rsidRPr="0082250D">
        <w:rPr>
          <w:b/>
        </w:rPr>
        <w:t>count_today_visitors</w:t>
      </w:r>
      <w:proofErr w:type="spellEnd"/>
      <w:r w:rsidRPr="0082250D">
        <w:rPr>
          <w:b/>
        </w:rPr>
        <w:t>=</w:t>
      </w:r>
      <w:proofErr w:type="spellStart"/>
      <w:r w:rsidRPr="0082250D">
        <w:rPr>
          <w:b/>
        </w:rPr>
        <w:t>mysqli_num_rows</w:t>
      </w:r>
      <w:proofErr w:type="spellEnd"/>
      <w:r w:rsidRPr="0082250D">
        <w:rPr>
          <w:b/>
        </w:rPr>
        <w:t>($query);</w:t>
      </w:r>
    </w:p>
    <w:p w:rsidR="008B1B0E" w:rsidRPr="0082250D" w:rsidRDefault="008B1B0E" w:rsidP="008B1B0E">
      <w:pPr>
        <w:spacing w:line="360" w:lineRule="auto"/>
        <w:jc w:val="both"/>
        <w:rPr>
          <w:b/>
        </w:rPr>
      </w:pPr>
      <w:r w:rsidRPr="0082250D">
        <w:rPr>
          <w:b/>
        </w:rPr>
        <w:t xml:space="preserve"> ?&gt;</w:t>
      </w: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r w:rsidRPr="0082250D">
        <w:rPr>
          <w:b/>
        </w:rPr>
        <w:lastRenderedPageBreak/>
        <w:t xml:space="preserve">                        &lt;div class="row m-t-25"&gt;</w:t>
      </w:r>
    </w:p>
    <w:p w:rsidR="008B1B0E" w:rsidRPr="0082250D" w:rsidRDefault="008B1B0E" w:rsidP="008B1B0E">
      <w:pPr>
        <w:spacing w:line="360" w:lineRule="auto"/>
        <w:jc w:val="both"/>
        <w:rPr>
          <w:b/>
        </w:rPr>
      </w:pPr>
      <w:r w:rsidRPr="0082250D">
        <w:rPr>
          <w:b/>
        </w:rPr>
        <w:t xml:space="preserve">                            &lt;div class="col-sm-6 col-lg-3"&gt;</w:t>
      </w:r>
    </w:p>
    <w:p w:rsidR="008B1B0E" w:rsidRPr="0082250D" w:rsidRDefault="008B1B0E" w:rsidP="008B1B0E">
      <w:pPr>
        <w:spacing w:line="360" w:lineRule="auto"/>
        <w:jc w:val="both"/>
        <w:rPr>
          <w:b/>
        </w:rPr>
      </w:pPr>
      <w:r w:rsidRPr="0082250D">
        <w:rPr>
          <w:b/>
        </w:rPr>
        <w:t xml:space="preserve">                                &lt;div class="overview-item </w:t>
      </w:r>
      <w:proofErr w:type="spellStart"/>
      <w:r w:rsidRPr="0082250D">
        <w:rPr>
          <w:b/>
        </w:rPr>
        <w:t>overview-item</w:t>
      </w:r>
      <w:proofErr w:type="spellEnd"/>
      <w:r w:rsidRPr="0082250D">
        <w:rPr>
          <w:b/>
        </w:rPr>
        <w:t>--c1"&gt;</w:t>
      </w:r>
    </w:p>
    <w:p w:rsidR="008B1B0E" w:rsidRPr="0082250D" w:rsidRDefault="008B1B0E" w:rsidP="008B1B0E">
      <w:pPr>
        <w:spacing w:line="360" w:lineRule="auto"/>
        <w:jc w:val="both"/>
        <w:rPr>
          <w:b/>
        </w:rPr>
      </w:pPr>
      <w:r w:rsidRPr="0082250D">
        <w:rPr>
          <w:b/>
        </w:rPr>
        <w:t xml:space="preserve">                                    &lt;div class="</w:t>
      </w:r>
      <w:proofErr w:type="spellStart"/>
      <w:r w:rsidRPr="0082250D">
        <w:rPr>
          <w:b/>
        </w:rPr>
        <w:t>overview__inner</w:t>
      </w:r>
      <w:proofErr w:type="spellEnd"/>
      <w:r w:rsidRPr="0082250D">
        <w:rPr>
          <w:b/>
        </w:rPr>
        <w:t>"&gt;</w:t>
      </w:r>
    </w:p>
    <w:p w:rsidR="008B1B0E" w:rsidRPr="0082250D" w:rsidRDefault="008B1B0E" w:rsidP="008B1B0E">
      <w:pPr>
        <w:spacing w:line="360" w:lineRule="auto"/>
        <w:jc w:val="both"/>
        <w:rPr>
          <w:b/>
        </w:rPr>
      </w:pPr>
      <w:r w:rsidRPr="0082250D">
        <w:rPr>
          <w:b/>
        </w:rPr>
        <w:t xml:space="preserve">                                        &lt;div class="overview-box </w:t>
      </w:r>
      <w:proofErr w:type="spellStart"/>
      <w:r w:rsidRPr="0082250D">
        <w:rPr>
          <w:b/>
        </w:rPr>
        <w:t>clearfix</w:t>
      </w:r>
      <w:proofErr w:type="spellEnd"/>
      <w:r w:rsidRPr="0082250D">
        <w:rPr>
          <w:b/>
        </w:rPr>
        <w:t>"&gt;</w:t>
      </w:r>
    </w:p>
    <w:p w:rsidR="008B1B0E" w:rsidRPr="0082250D" w:rsidRDefault="008B1B0E" w:rsidP="008B1B0E">
      <w:pPr>
        <w:spacing w:line="360" w:lineRule="auto"/>
        <w:jc w:val="both"/>
        <w:rPr>
          <w:b/>
        </w:rPr>
      </w:pPr>
      <w:r w:rsidRPr="0082250D">
        <w:rPr>
          <w:b/>
        </w:rPr>
        <w:t xml:space="preserve">                                            &lt;div class="icon"&gt;</w:t>
      </w:r>
    </w:p>
    <w:p w:rsidR="008B1B0E" w:rsidRPr="0082250D" w:rsidRDefault="008B1B0E" w:rsidP="008B1B0E">
      <w:pPr>
        <w:spacing w:line="360" w:lineRule="auto"/>
        <w:jc w:val="both"/>
        <w:rPr>
          <w:b/>
        </w:rPr>
      </w:pPr>
      <w:r w:rsidRPr="0082250D">
        <w:rPr>
          <w:b/>
        </w:rPr>
        <w:t xml:space="preserve">                                                &lt;i class="</w:t>
      </w:r>
      <w:proofErr w:type="spellStart"/>
      <w:r w:rsidRPr="0082250D">
        <w:rPr>
          <w:b/>
        </w:rPr>
        <w:t>zmdi</w:t>
      </w:r>
      <w:proofErr w:type="spellEnd"/>
      <w:r w:rsidRPr="0082250D">
        <w:rPr>
          <w:b/>
        </w:rPr>
        <w:t xml:space="preserve"> </w:t>
      </w:r>
      <w:proofErr w:type="spellStart"/>
      <w:r w:rsidRPr="0082250D">
        <w:rPr>
          <w:b/>
        </w:rPr>
        <w:t>zmdi</w:t>
      </w:r>
      <w:proofErr w:type="spellEnd"/>
      <w:r w:rsidRPr="0082250D">
        <w:rPr>
          <w:b/>
        </w:rPr>
        <w:t>-account-o"&gt;&lt;/i&gt;</w:t>
      </w:r>
    </w:p>
    <w:p w:rsidR="008B1B0E" w:rsidRPr="0082250D" w:rsidRDefault="008B1B0E" w:rsidP="008B1B0E">
      <w:pPr>
        <w:spacing w:line="360" w:lineRule="auto"/>
        <w:jc w:val="both"/>
        <w:rPr>
          <w:b/>
        </w:rPr>
      </w:pPr>
      <w:r w:rsidRPr="0082250D">
        <w:rPr>
          <w:b/>
        </w:rPr>
        <w:t xml:space="preserve">                                            &lt;/div&gt;</w:t>
      </w:r>
    </w:p>
    <w:p w:rsidR="008B1B0E" w:rsidRPr="0082250D" w:rsidRDefault="008B1B0E" w:rsidP="008B1B0E">
      <w:pPr>
        <w:spacing w:line="360" w:lineRule="auto"/>
        <w:jc w:val="both"/>
        <w:rPr>
          <w:b/>
        </w:rPr>
      </w:pPr>
      <w:r w:rsidRPr="0082250D">
        <w:rPr>
          <w:b/>
        </w:rPr>
        <w:t xml:space="preserve">                                            &lt;div class="text"&gt;</w:t>
      </w:r>
    </w:p>
    <w:p w:rsidR="008B1B0E" w:rsidRPr="0082250D" w:rsidRDefault="008B1B0E" w:rsidP="008B1B0E">
      <w:pPr>
        <w:spacing w:line="360" w:lineRule="auto"/>
        <w:jc w:val="both"/>
        <w:rPr>
          <w:b/>
        </w:rPr>
      </w:pPr>
      <w:r w:rsidRPr="0082250D">
        <w:rPr>
          <w:b/>
        </w:rPr>
        <w:t xml:space="preserve">                                                &lt;h2&gt;{{</w:t>
      </w:r>
      <w:proofErr w:type="spellStart"/>
      <w:r w:rsidRPr="0082250D">
        <w:rPr>
          <w:b/>
        </w:rPr>
        <w:t>tv</w:t>
      </w:r>
      <w:proofErr w:type="spellEnd"/>
      <w:r w:rsidRPr="0082250D">
        <w:rPr>
          <w:b/>
        </w:rPr>
        <w:t>}}&lt;/h2&gt;</w:t>
      </w:r>
    </w:p>
    <w:p w:rsidR="008B1B0E" w:rsidRPr="0082250D" w:rsidRDefault="008B1B0E" w:rsidP="008B1B0E">
      <w:pPr>
        <w:spacing w:line="360" w:lineRule="auto"/>
        <w:jc w:val="both"/>
        <w:rPr>
          <w:b/>
        </w:rPr>
      </w:pPr>
      <w:r w:rsidRPr="0082250D">
        <w:rPr>
          <w:b/>
        </w:rPr>
        <w:t xml:space="preserve">                                                &lt;span&gt;Today's  Visitors&lt;/span&gt;</w:t>
      </w:r>
    </w:p>
    <w:p w:rsidR="008B1B0E" w:rsidRPr="0082250D" w:rsidRDefault="008B1B0E" w:rsidP="008B1B0E">
      <w:pPr>
        <w:spacing w:line="360" w:lineRule="auto"/>
        <w:jc w:val="both"/>
        <w:rPr>
          <w:b/>
        </w:rPr>
      </w:pPr>
      <w:r w:rsidRPr="0082250D">
        <w:rPr>
          <w:b/>
        </w:rPr>
        <w:t xml:space="preserve">                                            &lt;/div&gt;</w:t>
      </w:r>
    </w:p>
    <w:p w:rsidR="008B1B0E" w:rsidRPr="0082250D" w:rsidRDefault="008B1B0E" w:rsidP="008B1B0E">
      <w:pPr>
        <w:spacing w:line="360" w:lineRule="auto"/>
        <w:jc w:val="both"/>
        <w:rPr>
          <w:b/>
        </w:rPr>
      </w:pPr>
      <w:r w:rsidRPr="0082250D">
        <w:rPr>
          <w:b/>
        </w:rPr>
        <w:t xml:space="preserve">                                        &lt;/div&gt;</w:t>
      </w: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r w:rsidRPr="0082250D">
        <w:rPr>
          <w:b/>
        </w:rPr>
        <w:t xml:space="preserve">                                    &lt;/div&gt;</w:t>
      </w:r>
    </w:p>
    <w:p w:rsidR="008B1B0E" w:rsidRPr="0082250D" w:rsidRDefault="008B1B0E" w:rsidP="008B1B0E">
      <w:pPr>
        <w:spacing w:line="360" w:lineRule="auto"/>
        <w:jc w:val="both"/>
        <w:rPr>
          <w:b/>
        </w:rPr>
      </w:pPr>
      <w:r w:rsidRPr="0082250D">
        <w:rPr>
          <w:b/>
        </w:rPr>
        <w:t xml:space="preserve">                                &lt;/div&gt;</w:t>
      </w:r>
    </w:p>
    <w:p w:rsidR="008B1B0E" w:rsidRPr="0082250D" w:rsidRDefault="008B1B0E" w:rsidP="008B1B0E">
      <w:pPr>
        <w:spacing w:line="360" w:lineRule="auto"/>
        <w:jc w:val="both"/>
        <w:rPr>
          <w:b/>
        </w:rPr>
      </w:pPr>
      <w:r w:rsidRPr="0082250D">
        <w:rPr>
          <w:b/>
        </w:rPr>
        <w:t xml:space="preserve">                            &lt;/div&gt;</w:t>
      </w:r>
    </w:p>
    <w:p w:rsidR="008B1B0E" w:rsidRPr="0082250D" w:rsidRDefault="008B1B0E" w:rsidP="008B1B0E">
      <w:pPr>
        <w:spacing w:line="360" w:lineRule="auto"/>
        <w:jc w:val="both"/>
        <w:rPr>
          <w:b/>
        </w:rPr>
      </w:pPr>
      <w:r w:rsidRPr="0082250D">
        <w:rPr>
          <w:b/>
        </w:rPr>
        <w:t xml:space="preserve"> &lt;?</w:t>
      </w:r>
      <w:proofErr w:type="spellStart"/>
      <w:r w:rsidRPr="0082250D">
        <w:rPr>
          <w:b/>
        </w:rPr>
        <w:t>php</w:t>
      </w:r>
      <w:proofErr w:type="spellEnd"/>
    </w:p>
    <w:p w:rsidR="008B1B0E" w:rsidRPr="0082250D" w:rsidRDefault="008B1B0E" w:rsidP="008B1B0E">
      <w:pPr>
        <w:spacing w:line="360" w:lineRule="auto"/>
        <w:jc w:val="both"/>
        <w:rPr>
          <w:b/>
        </w:rPr>
      </w:pPr>
      <w:r w:rsidRPr="0082250D">
        <w:rPr>
          <w:b/>
        </w:rPr>
        <w:t>//Yesterdays visitors</w:t>
      </w:r>
    </w:p>
    <w:p w:rsidR="008B1B0E" w:rsidRPr="0082250D" w:rsidRDefault="008B1B0E" w:rsidP="008B1B0E">
      <w:pPr>
        <w:spacing w:line="360" w:lineRule="auto"/>
        <w:jc w:val="both"/>
        <w:rPr>
          <w:b/>
        </w:rPr>
      </w:pPr>
      <w:r w:rsidRPr="0082250D">
        <w:rPr>
          <w:b/>
        </w:rPr>
        <w:t xml:space="preserve"> $query1=</w:t>
      </w:r>
      <w:proofErr w:type="spellStart"/>
      <w:r w:rsidRPr="0082250D">
        <w:rPr>
          <w:b/>
        </w:rPr>
        <w:t>mysqli_query</w:t>
      </w:r>
      <w:proofErr w:type="spellEnd"/>
      <w:r w:rsidRPr="0082250D">
        <w:rPr>
          <w:b/>
        </w:rPr>
        <w:t>($</w:t>
      </w:r>
      <w:proofErr w:type="spellStart"/>
      <w:r w:rsidRPr="0082250D">
        <w:rPr>
          <w:b/>
        </w:rPr>
        <w:t>con,"select</w:t>
      </w:r>
      <w:proofErr w:type="spellEnd"/>
      <w:r w:rsidRPr="0082250D">
        <w:rPr>
          <w:b/>
        </w:rPr>
        <w:t xml:space="preserve"> ID from </w:t>
      </w:r>
      <w:proofErr w:type="spellStart"/>
      <w:r w:rsidRPr="0082250D">
        <w:rPr>
          <w:b/>
        </w:rPr>
        <w:t>tblvisitor</w:t>
      </w:r>
      <w:proofErr w:type="spellEnd"/>
      <w:r w:rsidRPr="0082250D">
        <w:rPr>
          <w:b/>
        </w:rPr>
        <w:t xml:space="preserve"> where date(</w:t>
      </w:r>
      <w:proofErr w:type="spellStart"/>
      <w:r w:rsidRPr="0082250D">
        <w:rPr>
          <w:b/>
        </w:rPr>
        <w:t>EnterDate</w:t>
      </w:r>
      <w:proofErr w:type="spellEnd"/>
      <w:r w:rsidRPr="0082250D">
        <w:rPr>
          <w:b/>
        </w:rPr>
        <w:t>)=CURDATE()-1;");</w:t>
      </w:r>
    </w:p>
    <w:p w:rsidR="008B1B0E" w:rsidRPr="0082250D" w:rsidRDefault="008B1B0E" w:rsidP="008B1B0E">
      <w:pPr>
        <w:spacing w:line="360" w:lineRule="auto"/>
        <w:jc w:val="both"/>
        <w:rPr>
          <w:b/>
        </w:rPr>
      </w:pPr>
      <w:r w:rsidRPr="0082250D">
        <w:rPr>
          <w:b/>
        </w:rPr>
        <w:t>$</w:t>
      </w:r>
      <w:proofErr w:type="spellStart"/>
      <w:r w:rsidRPr="0082250D">
        <w:rPr>
          <w:b/>
        </w:rPr>
        <w:t>count_yesterday_visitors</w:t>
      </w:r>
      <w:proofErr w:type="spellEnd"/>
      <w:r w:rsidRPr="0082250D">
        <w:rPr>
          <w:b/>
        </w:rPr>
        <w:t>=</w:t>
      </w:r>
      <w:proofErr w:type="spellStart"/>
      <w:r w:rsidRPr="0082250D">
        <w:rPr>
          <w:b/>
        </w:rPr>
        <w:t>mysqli_num_rows</w:t>
      </w:r>
      <w:proofErr w:type="spellEnd"/>
      <w:r w:rsidRPr="0082250D">
        <w:rPr>
          <w:b/>
        </w:rPr>
        <w:t>($query1);</w:t>
      </w:r>
    </w:p>
    <w:p w:rsidR="008B1B0E" w:rsidRPr="0082250D" w:rsidRDefault="008B1B0E" w:rsidP="008B1B0E">
      <w:pPr>
        <w:spacing w:line="360" w:lineRule="auto"/>
        <w:jc w:val="both"/>
        <w:rPr>
          <w:b/>
        </w:rPr>
      </w:pPr>
      <w:r w:rsidRPr="0082250D">
        <w:rPr>
          <w:b/>
        </w:rPr>
        <w:t xml:space="preserve"> ?&gt;</w:t>
      </w: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r w:rsidRPr="0082250D">
        <w:rPr>
          <w:b/>
        </w:rPr>
        <w:t xml:space="preserve">                            &lt;div class="col-sm-6 col-lg-3"&gt;</w:t>
      </w:r>
    </w:p>
    <w:p w:rsidR="008B1B0E" w:rsidRPr="0082250D" w:rsidRDefault="008B1B0E" w:rsidP="008B1B0E">
      <w:pPr>
        <w:spacing w:line="360" w:lineRule="auto"/>
        <w:jc w:val="both"/>
        <w:rPr>
          <w:b/>
        </w:rPr>
      </w:pPr>
      <w:r w:rsidRPr="0082250D">
        <w:rPr>
          <w:b/>
        </w:rPr>
        <w:lastRenderedPageBreak/>
        <w:t xml:space="preserve">                                &lt;div class="overview-item </w:t>
      </w:r>
      <w:proofErr w:type="spellStart"/>
      <w:r w:rsidRPr="0082250D">
        <w:rPr>
          <w:b/>
        </w:rPr>
        <w:t>overview-item</w:t>
      </w:r>
      <w:proofErr w:type="spellEnd"/>
      <w:r w:rsidRPr="0082250D">
        <w:rPr>
          <w:b/>
        </w:rPr>
        <w:t>--c2"&gt;</w:t>
      </w:r>
    </w:p>
    <w:p w:rsidR="008B1B0E" w:rsidRPr="0082250D" w:rsidRDefault="008B1B0E" w:rsidP="008B1B0E">
      <w:pPr>
        <w:spacing w:line="360" w:lineRule="auto"/>
        <w:jc w:val="both"/>
        <w:rPr>
          <w:b/>
        </w:rPr>
      </w:pPr>
      <w:r w:rsidRPr="0082250D">
        <w:rPr>
          <w:b/>
        </w:rPr>
        <w:t xml:space="preserve">                                    &lt;div class="</w:t>
      </w:r>
      <w:proofErr w:type="spellStart"/>
      <w:r w:rsidRPr="0082250D">
        <w:rPr>
          <w:b/>
        </w:rPr>
        <w:t>overview__inner</w:t>
      </w:r>
      <w:proofErr w:type="spellEnd"/>
      <w:r w:rsidRPr="0082250D">
        <w:rPr>
          <w:b/>
        </w:rPr>
        <w:t>"&gt;</w:t>
      </w:r>
    </w:p>
    <w:p w:rsidR="008B1B0E" w:rsidRPr="0082250D" w:rsidRDefault="008B1B0E" w:rsidP="008B1B0E">
      <w:pPr>
        <w:spacing w:line="360" w:lineRule="auto"/>
        <w:jc w:val="both"/>
        <w:rPr>
          <w:b/>
        </w:rPr>
      </w:pPr>
      <w:r w:rsidRPr="0082250D">
        <w:rPr>
          <w:b/>
        </w:rPr>
        <w:t xml:space="preserve">                                        &lt;div class="overview-box </w:t>
      </w:r>
      <w:proofErr w:type="spellStart"/>
      <w:r w:rsidRPr="0082250D">
        <w:rPr>
          <w:b/>
        </w:rPr>
        <w:t>clearfix</w:t>
      </w:r>
      <w:proofErr w:type="spellEnd"/>
      <w:r w:rsidRPr="0082250D">
        <w:rPr>
          <w:b/>
        </w:rPr>
        <w:t>"&gt;</w:t>
      </w:r>
    </w:p>
    <w:p w:rsidR="008B1B0E" w:rsidRPr="0082250D" w:rsidRDefault="008B1B0E" w:rsidP="008B1B0E">
      <w:pPr>
        <w:spacing w:line="360" w:lineRule="auto"/>
        <w:jc w:val="both"/>
        <w:rPr>
          <w:b/>
        </w:rPr>
      </w:pPr>
      <w:r w:rsidRPr="0082250D">
        <w:rPr>
          <w:b/>
        </w:rPr>
        <w:t xml:space="preserve">                                            &lt;div class="icon"&gt;</w:t>
      </w:r>
    </w:p>
    <w:p w:rsidR="008B1B0E" w:rsidRPr="0082250D" w:rsidRDefault="008B1B0E" w:rsidP="008B1B0E">
      <w:pPr>
        <w:spacing w:line="360" w:lineRule="auto"/>
        <w:jc w:val="both"/>
        <w:rPr>
          <w:b/>
        </w:rPr>
      </w:pPr>
      <w:r w:rsidRPr="0082250D">
        <w:rPr>
          <w:b/>
        </w:rPr>
        <w:t xml:space="preserve">                                                     &lt;i class="</w:t>
      </w:r>
      <w:proofErr w:type="spellStart"/>
      <w:r w:rsidRPr="0082250D">
        <w:rPr>
          <w:b/>
        </w:rPr>
        <w:t>zmdi</w:t>
      </w:r>
      <w:proofErr w:type="spellEnd"/>
      <w:r w:rsidRPr="0082250D">
        <w:rPr>
          <w:b/>
        </w:rPr>
        <w:t xml:space="preserve"> </w:t>
      </w:r>
      <w:proofErr w:type="spellStart"/>
      <w:r w:rsidRPr="0082250D">
        <w:rPr>
          <w:b/>
        </w:rPr>
        <w:t>zmdi</w:t>
      </w:r>
      <w:proofErr w:type="spellEnd"/>
      <w:r w:rsidRPr="0082250D">
        <w:rPr>
          <w:b/>
        </w:rPr>
        <w:t>-account-o"&gt;&lt;/i&gt;</w:t>
      </w:r>
    </w:p>
    <w:p w:rsidR="008B1B0E" w:rsidRPr="0082250D" w:rsidRDefault="008B1B0E" w:rsidP="008B1B0E">
      <w:pPr>
        <w:spacing w:line="360" w:lineRule="auto"/>
        <w:jc w:val="both"/>
        <w:rPr>
          <w:b/>
        </w:rPr>
      </w:pPr>
      <w:r w:rsidRPr="0082250D">
        <w:rPr>
          <w:b/>
        </w:rPr>
        <w:t xml:space="preserve">                                            &lt;/div&gt;</w:t>
      </w:r>
    </w:p>
    <w:p w:rsidR="008B1B0E" w:rsidRPr="0082250D" w:rsidRDefault="008B1B0E" w:rsidP="008B1B0E">
      <w:pPr>
        <w:spacing w:line="360" w:lineRule="auto"/>
        <w:jc w:val="both"/>
        <w:rPr>
          <w:b/>
        </w:rPr>
      </w:pPr>
      <w:r w:rsidRPr="0082250D">
        <w:rPr>
          <w:b/>
        </w:rPr>
        <w:t xml:space="preserve">                                            &lt;div class="text"&gt;</w:t>
      </w:r>
    </w:p>
    <w:p w:rsidR="008B1B0E" w:rsidRPr="0082250D" w:rsidRDefault="008B1B0E" w:rsidP="008B1B0E">
      <w:pPr>
        <w:spacing w:line="360" w:lineRule="auto"/>
        <w:jc w:val="both"/>
        <w:rPr>
          <w:b/>
        </w:rPr>
      </w:pPr>
      <w:r w:rsidRPr="0082250D">
        <w:rPr>
          <w:b/>
        </w:rPr>
        <w:t xml:space="preserve">                                                &lt;h2&gt;{{</w:t>
      </w:r>
      <w:proofErr w:type="spellStart"/>
      <w:r w:rsidRPr="0082250D">
        <w:rPr>
          <w:b/>
        </w:rPr>
        <w:t>yv</w:t>
      </w:r>
      <w:proofErr w:type="spellEnd"/>
      <w:r w:rsidRPr="0082250D">
        <w:rPr>
          <w:b/>
        </w:rPr>
        <w:t>}}&lt;/h2&gt;</w:t>
      </w:r>
    </w:p>
    <w:p w:rsidR="008B1B0E" w:rsidRPr="0082250D" w:rsidRDefault="008B1B0E" w:rsidP="008B1B0E">
      <w:pPr>
        <w:spacing w:line="360" w:lineRule="auto"/>
        <w:jc w:val="both"/>
        <w:rPr>
          <w:b/>
        </w:rPr>
      </w:pPr>
      <w:r w:rsidRPr="0082250D">
        <w:rPr>
          <w:b/>
        </w:rPr>
        <w:t xml:space="preserve">                                                &lt;span&gt;Yesterday   Visitors&lt;/span&gt;</w:t>
      </w:r>
    </w:p>
    <w:p w:rsidR="008B1B0E" w:rsidRPr="0082250D" w:rsidRDefault="008B1B0E" w:rsidP="008B1B0E">
      <w:pPr>
        <w:spacing w:line="360" w:lineRule="auto"/>
        <w:jc w:val="both"/>
        <w:rPr>
          <w:b/>
        </w:rPr>
      </w:pPr>
      <w:r w:rsidRPr="0082250D">
        <w:rPr>
          <w:b/>
        </w:rPr>
        <w:t xml:space="preserve">                                            &lt;/div&gt;</w:t>
      </w:r>
    </w:p>
    <w:p w:rsidR="008B1B0E" w:rsidRPr="0082250D" w:rsidRDefault="008B1B0E" w:rsidP="008B1B0E">
      <w:pPr>
        <w:spacing w:line="360" w:lineRule="auto"/>
        <w:jc w:val="both"/>
        <w:rPr>
          <w:b/>
        </w:rPr>
      </w:pPr>
      <w:r w:rsidRPr="0082250D">
        <w:rPr>
          <w:b/>
        </w:rPr>
        <w:t xml:space="preserve">                                        &lt;/div&gt;</w:t>
      </w: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r w:rsidRPr="0082250D">
        <w:rPr>
          <w:b/>
        </w:rPr>
        <w:t xml:space="preserve">                                    &lt;/div&gt;</w:t>
      </w:r>
    </w:p>
    <w:p w:rsidR="008B1B0E" w:rsidRPr="0082250D" w:rsidRDefault="008B1B0E" w:rsidP="008B1B0E">
      <w:pPr>
        <w:spacing w:line="360" w:lineRule="auto"/>
        <w:jc w:val="both"/>
        <w:rPr>
          <w:b/>
        </w:rPr>
      </w:pPr>
      <w:r w:rsidRPr="0082250D">
        <w:rPr>
          <w:b/>
        </w:rPr>
        <w:t xml:space="preserve">                                &lt;/div&gt;</w:t>
      </w:r>
    </w:p>
    <w:p w:rsidR="008B1B0E" w:rsidRPr="0082250D" w:rsidRDefault="008B1B0E" w:rsidP="008B1B0E">
      <w:pPr>
        <w:spacing w:line="360" w:lineRule="auto"/>
        <w:jc w:val="both"/>
        <w:rPr>
          <w:b/>
        </w:rPr>
      </w:pPr>
      <w:r w:rsidRPr="0082250D">
        <w:rPr>
          <w:b/>
        </w:rPr>
        <w:t xml:space="preserve">                            &lt;/div&gt;</w:t>
      </w: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r w:rsidRPr="0082250D">
        <w:rPr>
          <w:b/>
        </w:rPr>
        <w:t xml:space="preserve">                            &lt;div class="col-sm-6 col-lg-3"&gt;</w:t>
      </w:r>
    </w:p>
    <w:p w:rsidR="008B1B0E" w:rsidRPr="0082250D" w:rsidRDefault="008B1B0E" w:rsidP="008B1B0E">
      <w:pPr>
        <w:spacing w:line="360" w:lineRule="auto"/>
        <w:jc w:val="both"/>
        <w:rPr>
          <w:b/>
        </w:rPr>
      </w:pPr>
      <w:r w:rsidRPr="0082250D">
        <w:rPr>
          <w:b/>
        </w:rPr>
        <w:t xml:space="preserve">                                &lt;div class="overview-item </w:t>
      </w:r>
      <w:proofErr w:type="spellStart"/>
      <w:r w:rsidRPr="0082250D">
        <w:rPr>
          <w:b/>
        </w:rPr>
        <w:t>overview-item</w:t>
      </w:r>
      <w:proofErr w:type="spellEnd"/>
      <w:r w:rsidRPr="0082250D">
        <w:rPr>
          <w:b/>
        </w:rPr>
        <w:t>--c3"&gt;</w:t>
      </w:r>
    </w:p>
    <w:p w:rsidR="008B1B0E" w:rsidRPr="0082250D" w:rsidRDefault="008B1B0E" w:rsidP="008B1B0E">
      <w:pPr>
        <w:spacing w:line="360" w:lineRule="auto"/>
        <w:jc w:val="both"/>
        <w:rPr>
          <w:b/>
        </w:rPr>
      </w:pPr>
      <w:r w:rsidRPr="0082250D">
        <w:rPr>
          <w:b/>
        </w:rPr>
        <w:t xml:space="preserve">                                    &lt;div class="</w:t>
      </w:r>
      <w:proofErr w:type="spellStart"/>
      <w:r w:rsidRPr="0082250D">
        <w:rPr>
          <w:b/>
        </w:rPr>
        <w:t>overview__inner</w:t>
      </w:r>
      <w:proofErr w:type="spellEnd"/>
      <w:r w:rsidRPr="0082250D">
        <w:rPr>
          <w:b/>
        </w:rPr>
        <w:t>"&gt;</w:t>
      </w:r>
    </w:p>
    <w:p w:rsidR="008B1B0E" w:rsidRPr="0082250D" w:rsidRDefault="008B1B0E" w:rsidP="008B1B0E">
      <w:pPr>
        <w:spacing w:line="360" w:lineRule="auto"/>
        <w:jc w:val="both"/>
        <w:rPr>
          <w:b/>
        </w:rPr>
      </w:pPr>
      <w:r w:rsidRPr="0082250D">
        <w:rPr>
          <w:b/>
        </w:rPr>
        <w:t xml:space="preserve">                                        &lt;div class="overview-box </w:t>
      </w:r>
      <w:proofErr w:type="spellStart"/>
      <w:r w:rsidRPr="0082250D">
        <w:rPr>
          <w:b/>
        </w:rPr>
        <w:t>clearfix</w:t>
      </w:r>
      <w:proofErr w:type="spellEnd"/>
      <w:r w:rsidRPr="0082250D">
        <w:rPr>
          <w:b/>
        </w:rPr>
        <w:t>"&gt;</w:t>
      </w:r>
    </w:p>
    <w:p w:rsidR="008B1B0E" w:rsidRPr="0082250D" w:rsidRDefault="008B1B0E" w:rsidP="008B1B0E">
      <w:pPr>
        <w:spacing w:line="360" w:lineRule="auto"/>
        <w:jc w:val="both"/>
        <w:rPr>
          <w:b/>
        </w:rPr>
      </w:pPr>
      <w:r w:rsidRPr="0082250D">
        <w:rPr>
          <w:b/>
        </w:rPr>
        <w:t xml:space="preserve">                                            &lt;div class="icon"&gt;</w:t>
      </w:r>
    </w:p>
    <w:p w:rsidR="008B1B0E" w:rsidRPr="0082250D" w:rsidRDefault="008B1B0E" w:rsidP="008B1B0E">
      <w:pPr>
        <w:spacing w:line="360" w:lineRule="auto"/>
        <w:jc w:val="both"/>
        <w:rPr>
          <w:b/>
        </w:rPr>
      </w:pPr>
      <w:r w:rsidRPr="0082250D">
        <w:rPr>
          <w:b/>
        </w:rPr>
        <w:t xml:space="preserve">                                                &lt;i class="</w:t>
      </w:r>
      <w:proofErr w:type="spellStart"/>
      <w:r w:rsidRPr="0082250D">
        <w:rPr>
          <w:b/>
        </w:rPr>
        <w:t>zmdi</w:t>
      </w:r>
      <w:proofErr w:type="spellEnd"/>
      <w:r w:rsidRPr="0082250D">
        <w:rPr>
          <w:b/>
        </w:rPr>
        <w:t xml:space="preserve"> </w:t>
      </w:r>
      <w:proofErr w:type="spellStart"/>
      <w:r w:rsidRPr="0082250D">
        <w:rPr>
          <w:b/>
        </w:rPr>
        <w:t>zmdi</w:t>
      </w:r>
      <w:proofErr w:type="spellEnd"/>
      <w:r w:rsidRPr="0082250D">
        <w:rPr>
          <w:b/>
        </w:rPr>
        <w:t>-account-o"&gt;&lt;/i&gt;</w:t>
      </w:r>
    </w:p>
    <w:p w:rsidR="008B1B0E" w:rsidRPr="0082250D" w:rsidRDefault="008B1B0E" w:rsidP="008B1B0E">
      <w:pPr>
        <w:spacing w:line="360" w:lineRule="auto"/>
        <w:jc w:val="both"/>
        <w:rPr>
          <w:b/>
        </w:rPr>
      </w:pPr>
      <w:r w:rsidRPr="0082250D">
        <w:rPr>
          <w:b/>
        </w:rPr>
        <w:lastRenderedPageBreak/>
        <w:t xml:space="preserve">                                            &lt;/div&gt;</w:t>
      </w:r>
    </w:p>
    <w:p w:rsidR="008B1B0E" w:rsidRPr="0082250D" w:rsidRDefault="008B1B0E" w:rsidP="008B1B0E">
      <w:pPr>
        <w:spacing w:line="360" w:lineRule="auto"/>
        <w:jc w:val="both"/>
        <w:rPr>
          <w:b/>
        </w:rPr>
      </w:pPr>
      <w:r w:rsidRPr="0082250D">
        <w:rPr>
          <w:b/>
        </w:rPr>
        <w:t xml:space="preserve">                                            &lt;div class="text"&gt;</w:t>
      </w:r>
    </w:p>
    <w:p w:rsidR="008B1B0E" w:rsidRPr="0082250D" w:rsidRDefault="008B1B0E" w:rsidP="008B1B0E">
      <w:pPr>
        <w:spacing w:line="360" w:lineRule="auto"/>
        <w:jc w:val="both"/>
        <w:rPr>
          <w:b/>
        </w:rPr>
      </w:pPr>
      <w:r w:rsidRPr="0082250D">
        <w:rPr>
          <w:b/>
        </w:rPr>
        <w:t xml:space="preserve">                                                &lt;h2&gt;{{</w:t>
      </w:r>
      <w:proofErr w:type="spellStart"/>
      <w:r w:rsidRPr="0082250D">
        <w:rPr>
          <w:b/>
        </w:rPr>
        <w:t>ls</w:t>
      </w:r>
      <w:proofErr w:type="spellEnd"/>
      <w:r w:rsidRPr="0082250D">
        <w:rPr>
          <w:b/>
        </w:rPr>
        <w:t>}}&lt;/h2&gt;</w:t>
      </w:r>
    </w:p>
    <w:p w:rsidR="008B1B0E" w:rsidRPr="0082250D" w:rsidRDefault="008B1B0E" w:rsidP="008B1B0E">
      <w:pPr>
        <w:spacing w:line="360" w:lineRule="auto"/>
        <w:jc w:val="both"/>
        <w:rPr>
          <w:b/>
        </w:rPr>
      </w:pPr>
      <w:r w:rsidRPr="0082250D">
        <w:rPr>
          <w:b/>
        </w:rPr>
        <w:t xml:space="preserve">                                                &lt;span&gt;Last 7 Days Visitors&lt;/span&gt;</w:t>
      </w:r>
    </w:p>
    <w:p w:rsidR="008B1B0E" w:rsidRPr="0082250D" w:rsidRDefault="008B1B0E" w:rsidP="008B1B0E">
      <w:pPr>
        <w:spacing w:line="360" w:lineRule="auto"/>
        <w:jc w:val="both"/>
        <w:rPr>
          <w:b/>
        </w:rPr>
      </w:pPr>
      <w:r w:rsidRPr="0082250D">
        <w:rPr>
          <w:b/>
        </w:rPr>
        <w:t xml:space="preserve">                                            &lt;/div&gt;</w:t>
      </w:r>
    </w:p>
    <w:p w:rsidR="008B1B0E" w:rsidRPr="0082250D" w:rsidRDefault="008B1B0E" w:rsidP="008B1B0E">
      <w:pPr>
        <w:spacing w:line="360" w:lineRule="auto"/>
        <w:jc w:val="both"/>
        <w:rPr>
          <w:b/>
        </w:rPr>
      </w:pPr>
      <w:r w:rsidRPr="0082250D">
        <w:rPr>
          <w:b/>
        </w:rPr>
        <w:t xml:space="preserve">                                        &lt;/div&gt;</w:t>
      </w: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r w:rsidRPr="0082250D">
        <w:rPr>
          <w:b/>
        </w:rPr>
        <w:t xml:space="preserve">                                    &lt;/div&gt;</w:t>
      </w:r>
    </w:p>
    <w:p w:rsidR="008B1B0E" w:rsidRPr="0082250D" w:rsidRDefault="008B1B0E" w:rsidP="008B1B0E">
      <w:pPr>
        <w:spacing w:line="360" w:lineRule="auto"/>
        <w:jc w:val="both"/>
        <w:rPr>
          <w:b/>
        </w:rPr>
      </w:pPr>
      <w:r w:rsidRPr="0082250D">
        <w:rPr>
          <w:b/>
        </w:rPr>
        <w:t xml:space="preserve">                                &lt;/div&gt;</w:t>
      </w:r>
    </w:p>
    <w:p w:rsidR="008B1B0E" w:rsidRPr="0082250D" w:rsidRDefault="008B1B0E" w:rsidP="008B1B0E">
      <w:pPr>
        <w:spacing w:line="360" w:lineRule="auto"/>
        <w:jc w:val="both"/>
        <w:rPr>
          <w:b/>
        </w:rPr>
      </w:pPr>
      <w:r w:rsidRPr="0082250D">
        <w:rPr>
          <w:b/>
        </w:rPr>
        <w:t xml:space="preserve">                            &lt;/div&gt;</w:t>
      </w: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r w:rsidRPr="0082250D">
        <w:rPr>
          <w:b/>
        </w:rPr>
        <w:t xml:space="preserve">                            &lt;div class="col-sm-6 col-lg-3"&gt;</w:t>
      </w:r>
    </w:p>
    <w:p w:rsidR="008B1B0E" w:rsidRPr="0082250D" w:rsidRDefault="008B1B0E" w:rsidP="008B1B0E">
      <w:pPr>
        <w:spacing w:line="360" w:lineRule="auto"/>
        <w:jc w:val="both"/>
        <w:rPr>
          <w:b/>
        </w:rPr>
      </w:pPr>
      <w:r w:rsidRPr="0082250D">
        <w:rPr>
          <w:b/>
        </w:rPr>
        <w:t xml:space="preserve">                                &lt;div class="overview-item </w:t>
      </w:r>
      <w:proofErr w:type="spellStart"/>
      <w:r w:rsidRPr="0082250D">
        <w:rPr>
          <w:b/>
        </w:rPr>
        <w:t>overview-item</w:t>
      </w:r>
      <w:proofErr w:type="spellEnd"/>
      <w:r w:rsidRPr="0082250D">
        <w:rPr>
          <w:b/>
        </w:rPr>
        <w:t>--c4"&gt;</w:t>
      </w:r>
    </w:p>
    <w:p w:rsidR="008B1B0E" w:rsidRPr="0082250D" w:rsidRDefault="008B1B0E" w:rsidP="008B1B0E">
      <w:pPr>
        <w:spacing w:line="360" w:lineRule="auto"/>
        <w:jc w:val="both"/>
        <w:rPr>
          <w:b/>
        </w:rPr>
      </w:pPr>
      <w:r w:rsidRPr="0082250D">
        <w:rPr>
          <w:b/>
        </w:rPr>
        <w:t xml:space="preserve">                                    &lt;div class="</w:t>
      </w:r>
      <w:proofErr w:type="spellStart"/>
      <w:r w:rsidRPr="0082250D">
        <w:rPr>
          <w:b/>
        </w:rPr>
        <w:t>overview__inner</w:t>
      </w:r>
      <w:proofErr w:type="spellEnd"/>
      <w:r w:rsidRPr="0082250D">
        <w:rPr>
          <w:b/>
        </w:rPr>
        <w:t>"&gt;</w:t>
      </w:r>
    </w:p>
    <w:p w:rsidR="008B1B0E" w:rsidRPr="0082250D" w:rsidRDefault="008B1B0E" w:rsidP="008B1B0E">
      <w:pPr>
        <w:spacing w:line="360" w:lineRule="auto"/>
        <w:jc w:val="both"/>
        <w:rPr>
          <w:b/>
        </w:rPr>
      </w:pPr>
      <w:r w:rsidRPr="0082250D">
        <w:rPr>
          <w:b/>
        </w:rPr>
        <w:t xml:space="preserve">                                        &lt;div class="overview-box </w:t>
      </w:r>
      <w:proofErr w:type="spellStart"/>
      <w:r w:rsidRPr="0082250D">
        <w:rPr>
          <w:b/>
        </w:rPr>
        <w:t>clearfix</w:t>
      </w:r>
      <w:proofErr w:type="spellEnd"/>
      <w:r w:rsidRPr="0082250D">
        <w:rPr>
          <w:b/>
        </w:rPr>
        <w:t>"&gt;</w:t>
      </w:r>
    </w:p>
    <w:p w:rsidR="008B1B0E" w:rsidRPr="0082250D" w:rsidRDefault="008B1B0E" w:rsidP="008B1B0E">
      <w:pPr>
        <w:spacing w:line="360" w:lineRule="auto"/>
        <w:jc w:val="both"/>
        <w:rPr>
          <w:b/>
        </w:rPr>
      </w:pPr>
      <w:r w:rsidRPr="0082250D">
        <w:rPr>
          <w:b/>
        </w:rPr>
        <w:t xml:space="preserve">                                            &lt;div class="icon"&gt;</w:t>
      </w:r>
    </w:p>
    <w:p w:rsidR="008B1B0E" w:rsidRPr="0082250D" w:rsidRDefault="008B1B0E" w:rsidP="008B1B0E">
      <w:pPr>
        <w:spacing w:line="360" w:lineRule="auto"/>
        <w:jc w:val="both"/>
        <w:rPr>
          <w:b/>
        </w:rPr>
      </w:pPr>
      <w:r w:rsidRPr="0082250D">
        <w:rPr>
          <w:b/>
        </w:rPr>
        <w:t xml:space="preserve">                                            &lt;i class="</w:t>
      </w:r>
      <w:proofErr w:type="spellStart"/>
      <w:r w:rsidRPr="0082250D">
        <w:rPr>
          <w:b/>
        </w:rPr>
        <w:t>zmdi</w:t>
      </w:r>
      <w:proofErr w:type="spellEnd"/>
      <w:r w:rsidRPr="0082250D">
        <w:rPr>
          <w:b/>
        </w:rPr>
        <w:t xml:space="preserve"> </w:t>
      </w:r>
      <w:proofErr w:type="spellStart"/>
      <w:r w:rsidRPr="0082250D">
        <w:rPr>
          <w:b/>
        </w:rPr>
        <w:t>zmdi</w:t>
      </w:r>
      <w:proofErr w:type="spellEnd"/>
      <w:r w:rsidRPr="0082250D">
        <w:rPr>
          <w:b/>
        </w:rPr>
        <w:t>-account-o"&gt;&lt;/i&gt;</w:t>
      </w:r>
    </w:p>
    <w:p w:rsidR="008B1B0E" w:rsidRPr="0082250D" w:rsidRDefault="008B1B0E" w:rsidP="008B1B0E">
      <w:pPr>
        <w:spacing w:line="360" w:lineRule="auto"/>
        <w:jc w:val="both"/>
        <w:rPr>
          <w:b/>
        </w:rPr>
      </w:pPr>
      <w:r w:rsidRPr="0082250D">
        <w:rPr>
          <w:b/>
        </w:rPr>
        <w:t xml:space="preserve">                                            &lt;/div&gt;</w:t>
      </w:r>
    </w:p>
    <w:p w:rsidR="008B1B0E" w:rsidRPr="0082250D" w:rsidRDefault="008B1B0E" w:rsidP="008B1B0E">
      <w:pPr>
        <w:spacing w:line="360" w:lineRule="auto"/>
        <w:jc w:val="both"/>
        <w:rPr>
          <w:b/>
        </w:rPr>
      </w:pPr>
      <w:r w:rsidRPr="0082250D">
        <w:rPr>
          <w:b/>
        </w:rPr>
        <w:t xml:space="preserve">                                            &lt;div class="text"&gt;</w:t>
      </w:r>
    </w:p>
    <w:p w:rsidR="008B1B0E" w:rsidRPr="0082250D" w:rsidRDefault="008B1B0E" w:rsidP="008B1B0E">
      <w:pPr>
        <w:spacing w:line="360" w:lineRule="auto"/>
        <w:jc w:val="both"/>
        <w:rPr>
          <w:b/>
        </w:rPr>
      </w:pPr>
      <w:r w:rsidRPr="0082250D">
        <w:rPr>
          <w:b/>
        </w:rPr>
        <w:t xml:space="preserve">                                                &lt;h2&gt;{{</w:t>
      </w:r>
      <w:proofErr w:type="spellStart"/>
      <w:r w:rsidRPr="0082250D">
        <w:rPr>
          <w:b/>
        </w:rPr>
        <w:t>totalv</w:t>
      </w:r>
      <w:proofErr w:type="spellEnd"/>
      <w:r w:rsidRPr="0082250D">
        <w:rPr>
          <w:b/>
        </w:rPr>
        <w:t>}}&lt;/h2&gt;</w:t>
      </w:r>
    </w:p>
    <w:p w:rsidR="008B1B0E" w:rsidRPr="0082250D" w:rsidRDefault="008B1B0E" w:rsidP="008B1B0E">
      <w:pPr>
        <w:spacing w:line="360" w:lineRule="auto"/>
        <w:jc w:val="both"/>
        <w:rPr>
          <w:b/>
        </w:rPr>
      </w:pPr>
      <w:r w:rsidRPr="0082250D">
        <w:rPr>
          <w:b/>
        </w:rPr>
        <w:t xml:space="preserve">                                                &lt;span&gt;Total Visitors  Till Date&lt;/span&gt;</w:t>
      </w:r>
    </w:p>
    <w:p w:rsidR="008B1B0E" w:rsidRPr="0082250D" w:rsidRDefault="008B1B0E" w:rsidP="008B1B0E">
      <w:pPr>
        <w:spacing w:line="360" w:lineRule="auto"/>
        <w:jc w:val="both"/>
        <w:rPr>
          <w:b/>
        </w:rPr>
      </w:pPr>
      <w:r w:rsidRPr="0082250D">
        <w:rPr>
          <w:b/>
        </w:rPr>
        <w:lastRenderedPageBreak/>
        <w:t xml:space="preserve">                                            &lt;/div&gt;</w:t>
      </w:r>
    </w:p>
    <w:p w:rsidR="008B1B0E" w:rsidRPr="0082250D" w:rsidRDefault="008B1B0E" w:rsidP="008B1B0E">
      <w:pPr>
        <w:spacing w:line="360" w:lineRule="auto"/>
        <w:jc w:val="both"/>
        <w:rPr>
          <w:b/>
        </w:rPr>
      </w:pPr>
      <w:r w:rsidRPr="0082250D">
        <w:rPr>
          <w:b/>
        </w:rPr>
        <w:t xml:space="preserve">                                        &lt;/div&gt;</w:t>
      </w: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r w:rsidRPr="0082250D">
        <w:rPr>
          <w:b/>
        </w:rPr>
        <w:t xml:space="preserve">                                    &lt;/div&gt;</w:t>
      </w:r>
    </w:p>
    <w:p w:rsidR="008B1B0E" w:rsidRPr="0082250D" w:rsidRDefault="008B1B0E" w:rsidP="008B1B0E">
      <w:pPr>
        <w:spacing w:line="360" w:lineRule="auto"/>
        <w:jc w:val="both"/>
        <w:rPr>
          <w:b/>
        </w:rPr>
      </w:pPr>
      <w:r w:rsidRPr="0082250D">
        <w:rPr>
          <w:b/>
        </w:rPr>
        <w:t xml:space="preserve">                                &lt;/div&gt;</w:t>
      </w:r>
    </w:p>
    <w:p w:rsidR="008B1B0E" w:rsidRPr="0082250D" w:rsidRDefault="008B1B0E" w:rsidP="008B1B0E">
      <w:pPr>
        <w:spacing w:line="360" w:lineRule="auto"/>
        <w:jc w:val="both"/>
        <w:rPr>
          <w:b/>
        </w:rPr>
      </w:pPr>
      <w:r w:rsidRPr="0082250D">
        <w:rPr>
          <w:b/>
        </w:rPr>
        <w:t xml:space="preserve">                            &lt;/div&gt;</w:t>
      </w:r>
    </w:p>
    <w:p w:rsidR="008B1B0E" w:rsidRPr="0082250D" w:rsidRDefault="008B1B0E" w:rsidP="008B1B0E">
      <w:pPr>
        <w:spacing w:line="360" w:lineRule="auto"/>
        <w:jc w:val="both"/>
        <w:rPr>
          <w:b/>
        </w:rPr>
      </w:pPr>
      <w:r w:rsidRPr="0082250D">
        <w:rPr>
          <w:b/>
        </w:rPr>
        <w:t xml:space="preserve">                        &lt;/div&gt;</w:t>
      </w: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r w:rsidRPr="0082250D">
        <w:rPr>
          <w:b/>
        </w:rPr>
        <w:t>{% include 'footer.html' %}</w:t>
      </w: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r w:rsidRPr="0082250D">
        <w:rPr>
          <w:b/>
        </w:rPr>
        <w:t xml:space="preserve">                    &lt;/div&gt;</w:t>
      </w:r>
    </w:p>
    <w:p w:rsidR="008B1B0E" w:rsidRPr="0082250D" w:rsidRDefault="008B1B0E" w:rsidP="008B1B0E">
      <w:pPr>
        <w:spacing w:line="360" w:lineRule="auto"/>
        <w:jc w:val="both"/>
        <w:rPr>
          <w:b/>
        </w:rPr>
      </w:pPr>
      <w:r w:rsidRPr="0082250D">
        <w:rPr>
          <w:b/>
        </w:rPr>
        <w:t xml:space="preserve">                &lt;/div&gt;</w:t>
      </w:r>
    </w:p>
    <w:p w:rsidR="008B1B0E" w:rsidRPr="0082250D" w:rsidRDefault="008B1B0E" w:rsidP="008B1B0E">
      <w:pPr>
        <w:spacing w:line="360" w:lineRule="auto"/>
        <w:jc w:val="both"/>
        <w:rPr>
          <w:b/>
        </w:rPr>
      </w:pPr>
      <w:r w:rsidRPr="0082250D">
        <w:rPr>
          <w:b/>
        </w:rPr>
        <w:t xml:space="preserve">            &lt;/div&gt;</w:t>
      </w: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r w:rsidRPr="0082250D">
        <w:rPr>
          <w:b/>
        </w:rPr>
        <w:t xml:space="preserve">        &lt;/div&gt;</w:t>
      </w: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r w:rsidRPr="0082250D">
        <w:rPr>
          <w:b/>
        </w:rPr>
        <w:t xml:space="preserve">    &lt;/div&gt;</w:t>
      </w:r>
    </w:p>
    <w:p w:rsidR="008B1B0E" w:rsidRPr="0082250D" w:rsidRDefault="008B1B0E" w:rsidP="008B1B0E">
      <w:pPr>
        <w:spacing w:line="360" w:lineRule="auto"/>
        <w:jc w:val="both"/>
        <w:rPr>
          <w:b/>
        </w:rPr>
      </w:pPr>
      <w:r w:rsidRPr="0082250D">
        <w:rPr>
          <w:b/>
        </w:rPr>
        <w:t xml:space="preserve">    &lt;!-- </w:t>
      </w:r>
      <w:proofErr w:type="spellStart"/>
      <w:r w:rsidRPr="0082250D">
        <w:rPr>
          <w:b/>
        </w:rPr>
        <w:t>Jquery</w:t>
      </w:r>
      <w:proofErr w:type="spellEnd"/>
      <w:r w:rsidRPr="0082250D">
        <w:rPr>
          <w:b/>
        </w:rPr>
        <w:t xml:space="preserve"> JS--&gt;</w:t>
      </w:r>
    </w:p>
    <w:p w:rsidR="008B1B0E" w:rsidRPr="0082250D" w:rsidRDefault="008B1B0E" w:rsidP="008B1B0E">
      <w:pPr>
        <w:spacing w:line="360" w:lineRule="auto"/>
        <w:jc w:val="both"/>
        <w:rPr>
          <w:b/>
        </w:rPr>
      </w:pPr>
      <w:r w:rsidRPr="0082250D">
        <w:rPr>
          <w:b/>
        </w:rPr>
        <w:t xml:space="preserve">    &lt;script src="{% static 'vendor/jquery-3.2.1.min.js' %}"&gt;&lt;/script&gt;</w:t>
      </w:r>
    </w:p>
    <w:p w:rsidR="008B1B0E" w:rsidRPr="0082250D" w:rsidRDefault="008B1B0E" w:rsidP="008B1B0E">
      <w:pPr>
        <w:spacing w:line="360" w:lineRule="auto"/>
        <w:jc w:val="both"/>
        <w:rPr>
          <w:b/>
        </w:rPr>
      </w:pPr>
      <w:r w:rsidRPr="0082250D">
        <w:rPr>
          <w:b/>
        </w:rPr>
        <w:t xml:space="preserve">    &lt;!-- Bootstrap JS--&gt;</w:t>
      </w:r>
    </w:p>
    <w:p w:rsidR="008B1B0E" w:rsidRPr="0082250D" w:rsidRDefault="008B1B0E" w:rsidP="008B1B0E">
      <w:pPr>
        <w:spacing w:line="360" w:lineRule="auto"/>
        <w:jc w:val="both"/>
        <w:rPr>
          <w:b/>
        </w:rPr>
      </w:pPr>
      <w:r w:rsidRPr="0082250D">
        <w:rPr>
          <w:b/>
        </w:rPr>
        <w:t xml:space="preserve">    &lt;script src="{% static 'vendor/bootstrap-4.1/popper.min.js' %}"&gt;&lt;/script&gt;</w:t>
      </w:r>
    </w:p>
    <w:p w:rsidR="008B1B0E" w:rsidRPr="0082250D" w:rsidRDefault="008B1B0E" w:rsidP="008B1B0E">
      <w:pPr>
        <w:spacing w:line="360" w:lineRule="auto"/>
        <w:jc w:val="both"/>
        <w:rPr>
          <w:b/>
        </w:rPr>
      </w:pPr>
      <w:r w:rsidRPr="0082250D">
        <w:rPr>
          <w:b/>
        </w:rPr>
        <w:t xml:space="preserve">    &lt;script src="{% static 'vendor/bootstrap-4.1/bootstrap.min.js' %}"&gt;&lt;/script&gt;</w:t>
      </w:r>
    </w:p>
    <w:p w:rsidR="008B1B0E" w:rsidRPr="0082250D" w:rsidRDefault="008B1B0E" w:rsidP="008B1B0E">
      <w:pPr>
        <w:spacing w:line="360" w:lineRule="auto"/>
        <w:jc w:val="both"/>
        <w:rPr>
          <w:b/>
        </w:rPr>
      </w:pPr>
      <w:r w:rsidRPr="0082250D">
        <w:rPr>
          <w:b/>
        </w:rPr>
        <w:t xml:space="preserve">    &lt;!-- Vendor JS       --&gt;</w:t>
      </w:r>
    </w:p>
    <w:p w:rsidR="008B1B0E" w:rsidRPr="0082250D" w:rsidRDefault="008B1B0E" w:rsidP="008B1B0E">
      <w:pPr>
        <w:spacing w:line="360" w:lineRule="auto"/>
        <w:jc w:val="both"/>
        <w:rPr>
          <w:b/>
        </w:rPr>
      </w:pPr>
      <w:r w:rsidRPr="0082250D">
        <w:rPr>
          <w:b/>
        </w:rPr>
        <w:t xml:space="preserve">    &lt;script src="{% static 'vendor/slick/slick.min.js' %}"&gt;</w:t>
      </w:r>
    </w:p>
    <w:p w:rsidR="008B1B0E" w:rsidRPr="0082250D" w:rsidRDefault="008B1B0E" w:rsidP="008B1B0E">
      <w:pPr>
        <w:spacing w:line="360" w:lineRule="auto"/>
        <w:jc w:val="both"/>
        <w:rPr>
          <w:b/>
        </w:rPr>
      </w:pPr>
      <w:r w:rsidRPr="0082250D">
        <w:rPr>
          <w:b/>
        </w:rPr>
        <w:lastRenderedPageBreak/>
        <w:t xml:space="preserve">    &lt;/script&gt;</w:t>
      </w:r>
    </w:p>
    <w:p w:rsidR="008B1B0E" w:rsidRPr="0082250D" w:rsidRDefault="008B1B0E" w:rsidP="008B1B0E">
      <w:pPr>
        <w:spacing w:line="360" w:lineRule="auto"/>
        <w:jc w:val="both"/>
        <w:rPr>
          <w:b/>
        </w:rPr>
      </w:pPr>
      <w:r w:rsidRPr="0082250D">
        <w:rPr>
          <w:b/>
        </w:rPr>
        <w:t xml:space="preserve">    &lt;script src="{% static 'vendor/wow/wow.min.js' %}"&gt;&lt;/script&gt;</w:t>
      </w:r>
    </w:p>
    <w:p w:rsidR="008B1B0E" w:rsidRPr="0082250D" w:rsidRDefault="008B1B0E" w:rsidP="008B1B0E">
      <w:pPr>
        <w:spacing w:line="360" w:lineRule="auto"/>
        <w:jc w:val="both"/>
        <w:rPr>
          <w:b/>
        </w:rPr>
      </w:pPr>
      <w:r w:rsidRPr="0082250D">
        <w:rPr>
          <w:b/>
        </w:rPr>
        <w:t xml:space="preserve">    &lt;script src="{% static 'vendor/animsition/animsition.min.js' %}"&gt;&lt;/script&gt;</w:t>
      </w:r>
    </w:p>
    <w:p w:rsidR="008B1B0E" w:rsidRPr="0082250D" w:rsidRDefault="008B1B0E" w:rsidP="008B1B0E">
      <w:pPr>
        <w:spacing w:line="360" w:lineRule="auto"/>
        <w:jc w:val="both"/>
        <w:rPr>
          <w:b/>
        </w:rPr>
      </w:pPr>
      <w:r w:rsidRPr="0082250D">
        <w:rPr>
          <w:b/>
        </w:rPr>
        <w:t xml:space="preserve">    &lt;script </w:t>
      </w:r>
      <w:proofErr w:type="spellStart"/>
      <w:r w:rsidRPr="0082250D">
        <w:rPr>
          <w:b/>
        </w:rPr>
        <w:t>src</w:t>
      </w:r>
      <w:proofErr w:type="spellEnd"/>
      <w:r w:rsidRPr="0082250D">
        <w:rPr>
          <w:b/>
        </w:rPr>
        <w:t>="{% static 'vendor/bootstrap-</w:t>
      </w:r>
      <w:proofErr w:type="spellStart"/>
      <w:r w:rsidRPr="0082250D">
        <w:rPr>
          <w:b/>
        </w:rPr>
        <w:t>progressbar</w:t>
      </w:r>
      <w:proofErr w:type="spellEnd"/>
      <w:r w:rsidRPr="0082250D">
        <w:rPr>
          <w:b/>
        </w:rPr>
        <w:t>/bootstrap-progressbar.min.js' %}"&gt;</w:t>
      </w:r>
    </w:p>
    <w:p w:rsidR="008B1B0E" w:rsidRPr="0082250D" w:rsidRDefault="008B1B0E" w:rsidP="008B1B0E">
      <w:pPr>
        <w:spacing w:line="360" w:lineRule="auto"/>
        <w:jc w:val="both"/>
        <w:rPr>
          <w:b/>
        </w:rPr>
      </w:pPr>
      <w:r w:rsidRPr="0082250D">
        <w:rPr>
          <w:b/>
        </w:rPr>
        <w:t xml:space="preserve">    &lt;/script&gt;</w:t>
      </w:r>
    </w:p>
    <w:p w:rsidR="008B1B0E" w:rsidRPr="0082250D" w:rsidRDefault="008B1B0E" w:rsidP="008B1B0E">
      <w:pPr>
        <w:spacing w:line="360" w:lineRule="auto"/>
        <w:jc w:val="both"/>
        <w:rPr>
          <w:b/>
        </w:rPr>
      </w:pPr>
      <w:r w:rsidRPr="0082250D">
        <w:rPr>
          <w:b/>
        </w:rPr>
        <w:t xml:space="preserve">    &lt;script src="{% static 'vendor/counter-up/jquery.waypoints.min.js' %}"&gt;&lt;/script&gt;</w:t>
      </w:r>
    </w:p>
    <w:p w:rsidR="008B1B0E" w:rsidRPr="0082250D" w:rsidRDefault="008B1B0E" w:rsidP="008B1B0E">
      <w:pPr>
        <w:spacing w:line="360" w:lineRule="auto"/>
        <w:jc w:val="both"/>
        <w:rPr>
          <w:b/>
        </w:rPr>
      </w:pPr>
      <w:r w:rsidRPr="0082250D">
        <w:rPr>
          <w:b/>
        </w:rPr>
        <w:t xml:space="preserve">    &lt;script src="{% static 'vendor/counter-up/jquery.counterup.min.js' %}"&gt;</w:t>
      </w:r>
    </w:p>
    <w:p w:rsidR="008B1B0E" w:rsidRPr="0082250D" w:rsidRDefault="008B1B0E" w:rsidP="008B1B0E">
      <w:pPr>
        <w:spacing w:line="360" w:lineRule="auto"/>
        <w:jc w:val="both"/>
        <w:rPr>
          <w:b/>
        </w:rPr>
      </w:pPr>
      <w:r w:rsidRPr="0082250D">
        <w:rPr>
          <w:b/>
        </w:rPr>
        <w:t xml:space="preserve">    &lt;/script&gt;</w:t>
      </w:r>
    </w:p>
    <w:p w:rsidR="008B1B0E" w:rsidRPr="0082250D" w:rsidRDefault="008B1B0E" w:rsidP="008B1B0E">
      <w:pPr>
        <w:spacing w:line="360" w:lineRule="auto"/>
        <w:jc w:val="both"/>
        <w:rPr>
          <w:b/>
        </w:rPr>
      </w:pPr>
      <w:r w:rsidRPr="0082250D">
        <w:rPr>
          <w:b/>
        </w:rPr>
        <w:t xml:space="preserve">    &lt;script src="{% static 'vendor/circle-progress/circle-progress.min.js' %}"&gt;&lt;/script&gt;</w:t>
      </w:r>
    </w:p>
    <w:p w:rsidR="008B1B0E" w:rsidRPr="0082250D" w:rsidRDefault="008B1B0E" w:rsidP="008B1B0E">
      <w:pPr>
        <w:spacing w:line="360" w:lineRule="auto"/>
        <w:jc w:val="both"/>
        <w:rPr>
          <w:b/>
        </w:rPr>
      </w:pPr>
      <w:r w:rsidRPr="0082250D">
        <w:rPr>
          <w:b/>
        </w:rPr>
        <w:t xml:space="preserve">    &lt;script src="{% static 'vendor/perfect-scrollbar/perfect-scrollbar.js' %}"&gt;&lt;/script&gt;</w:t>
      </w:r>
    </w:p>
    <w:p w:rsidR="008B1B0E" w:rsidRPr="0082250D" w:rsidRDefault="008B1B0E" w:rsidP="008B1B0E">
      <w:pPr>
        <w:spacing w:line="360" w:lineRule="auto"/>
        <w:jc w:val="both"/>
        <w:rPr>
          <w:b/>
        </w:rPr>
      </w:pPr>
      <w:r w:rsidRPr="0082250D">
        <w:rPr>
          <w:b/>
        </w:rPr>
        <w:t xml:space="preserve">    &lt;script src="{% static 'vendor/chartjs/Chart.bundle.min.js' %}"&gt;&lt;/script&gt;</w:t>
      </w:r>
    </w:p>
    <w:p w:rsidR="008B1B0E" w:rsidRPr="0082250D" w:rsidRDefault="008B1B0E" w:rsidP="008B1B0E">
      <w:pPr>
        <w:spacing w:line="360" w:lineRule="auto"/>
        <w:jc w:val="both"/>
        <w:rPr>
          <w:b/>
        </w:rPr>
      </w:pPr>
      <w:r w:rsidRPr="0082250D">
        <w:rPr>
          <w:b/>
        </w:rPr>
        <w:t xml:space="preserve">    &lt;script src="{% static 'vendor/select2/select2.min.js' %}"&gt;</w:t>
      </w:r>
    </w:p>
    <w:p w:rsidR="008B1B0E" w:rsidRPr="0082250D" w:rsidRDefault="008B1B0E" w:rsidP="008B1B0E">
      <w:pPr>
        <w:spacing w:line="360" w:lineRule="auto"/>
        <w:jc w:val="both"/>
        <w:rPr>
          <w:b/>
        </w:rPr>
      </w:pPr>
      <w:r w:rsidRPr="0082250D">
        <w:rPr>
          <w:b/>
        </w:rPr>
        <w:t xml:space="preserve">    &lt;/script&gt;</w:t>
      </w:r>
    </w:p>
    <w:p w:rsidR="008B1B0E" w:rsidRPr="0082250D" w:rsidRDefault="008B1B0E" w:rsidP="008B1B0E">
      <w:pPr>
        <w:spacing w:line="360" w:lineRule="auto"/>
        <w:jc w:val="both"/>
        <w:rPr>
          <w:b/>
        </w:rPr>
      </w:pPr>
    </w:p>
    <w:p w:rsidR="008B1B0E" w:rsidRPr="0082250D" w:rsidRDefault="008B1B0E" w:rsidP="008B1B0E">
      <w:pPr>
        <w:spacing w:line="360" w:lineRule="auto"/>
        <w:jc w:val="both"/>
        <w:rPr>
          <w:b/>
        </w:rPr>
      </w:pPr>
      <w:r w:rsidRPr="0082250D">
        <w:rPr>
          <w:b/>
        </w:rPr>
        <w:t xml:space="preserve">    &lt;!-- Main JS--&gt;</w:t>
      </w:r>
    </w:p>
    <w:p w:rsidR="008B1B0E" w:rsidRPr="0082250D" w:rsidRDefault="008B1B0E" w:rsidP="008B1B0E">
      <w:pPr>
        <w:spacing w:line="360" w:lineRule="auto"/>
        <w:jc w:val="both"/>
        <w:rPr>
          <w:b/>
        </w:rPr>
      </w:pPr>
      <w:r w:rsidRPr="0082250D">
        <w:rPr>
          <w:b/>
        </w:rPr>
        <w:t xml:space="preserve">    &lt;script src="{% static 'js/main.js' %}"&gt;&lt;/script&gt;</w:t>
      </w:r>
    </w:p>
    <w:p w:rsidR="008B1B0E" w:rsidRPr="0082250D" w:rsidRDefault="008B1B0E" w:rsidP="008B1B0E">
      <w:pPr>
        <w:spacing w:line="360" w:lineRule="auto"/>
        <w:jc w:val="both"/>
        <w:rPr>
          <w:b/>
        </w:rPr>
      </w:pPr>
      <w:r>
        <w:rPr>
          <w:b/>
        </w:rPr>
        <w:t>&lt;/body&gt;</w:t>
      </w:r>
    </w:p>
    <w:p w:rsidR="008B1B0E" w:rsidRPr="0082250D" w:rsidRDefault="008B1B0E" w:rsidP="008B1B0E">
      <w:pPr>
        <w:spacing w:line="360" w:lineRule="auto"/>
        <w:jc w:val="both"/>
        <w:rPr>
          <w:b/>
        </w:rPr>
      </w:pPr>
      <w:r w:rsidRPr="0082250D">
        <w:rPr>
          <w:b/>
        </w:rPr>
        <w:t>&lt;/html&gt;</w:t>
      </w:r>
    </w:p>
    <w:p w:rsidR="008B1B0E" w:rsidRPr="0082250D" w:rsidRDefault="008B1B0E" w:rsidP="008B1B0E">
      <w:pPr>
        <w:spacing w:line="360" w:lineRule="auto"/>
        <w:jc w:val="both"/>
        <w:rPr>
          <w:b/>
        </w:rPr>
      </w:pPr>
      <w:r>
        <w:rPr>
          <w:b/>
        </w:rPr>
        <w:t>&lt;!-- end document--&gt;</w:t>
      </w:r>
    </w:p>
    <w:p w:rsidR="008B1B0E" w:rsidRDefault="008B1B0E" w:rsidP="008B1B0E">
      <w:pPr>
        <w:spacing w:line="360" w:lineRule="auto"/>
        <w:jc w:val="both"/>
        <w:rPr>
          <w:b/>
        </w:rPr>
      </w:pPr>
      <w:r w:rsidRPr="0082250D">
        <w:rPr>
          <w:b/>
        </w:rPr>
        <w:t xml:space="preserve"> {% </w:t>
      </w:r>
      <w:proofErr w:type="spellStart"/>
      <w:r w:rsidRPr="0082250D">
        <w:rPr>
          <w:b/>
        </w:rPr>
        <w:t>endblock</w:t>
      </w:r>
      <w:proofErr w:type="spellEnd"/>
      <w:r w:rsidRPr="0082250D">
        <w:rPr>
          <w:b/>
        </w:rPr>
        <w:t xml:space="preserve"> %}</w:t>
      </w:r>
    </w:p>
    <w:p w:rsidR="008B1B0E" w:rsidRPr="00457C1F" w:rsidRDefault="008B1B0E" w:rsidP="008B1B0E">
      <w:pPr>
        <w:spacing w:line="360" w:lineRule="auto"/>
        <w:jc w:val="both"/>
        <w:rPr>
          <w:b/>
        </w:rPr>
      </w:pPr>
    </w:p>
    <w:p w:rsidR="008B1B0E" w:rsidRPr="00457C1F" w:rsidRDefault="008B1B0E" w:rsidP="008B1B0E">
      <w:pPr>
        <w:spacing w:line="360" w:lineRule="auto"/>
        <w:jc w:val="center"/>
        <w:rPr>
          <w:b/>
        </w:rPr>
      </w:pPr>
      <w:r>
        <w:rPr>
          <w:b/>
        </w:rPr>
        <w:t>ADD NEW VISITOR PAGE</w:t>
      </w:r>
      <w:r w:rsidRPr="00457C1F">
        <w:rPr>
          <w:b/>
        </w:rPr>
        <w:t xml:space="preserve"> CODING</w:t>
      </w:r>
    </w:p>
    <w:p w:rsidR="008B1B0E" w:rsidRPr="00457C1F"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load static %}</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lastRenderedPageBreak/>
        <w:t>{% block body %}</w:t>
      </w:r>
    </w:p>
    <w:p w:rsidR="008B1B0E" w:rsidRPr="009070CA" w:rsidRDefault="008B1B0E" w:rsidP="008B1B0E">
      <w:pPr>
        <w:spacing w:line="360" w:lineRule="auto"/>
        <w:jc w:val="both"/>
        <w:rPr>
          <w:b/>
        </w:rPr>
      </w:pPr>
      <w:r w:rsidRPr="009070CA">
        <w:rPr>
          <w:b/>
        </w:rPr>
        <w:t xml:space="preserve">&lt;html </w:t>
      </w:r>
      <w:r w:rsidR="00661863" w:rsidRPr="009070CA">
        <w:rPr>
          <w:b/>
        </w:rPr>
        <w:t>Lang</w:t>
      </w:r>
      <w:r w:rsidRPr="009070CA">
        <w:rPr>
          <w:b/>
        </w:rPr>
        <w:t>="en"&gt;</w:t>
      </w:r>
    </w:p>
    <w:p w:rsidR="008B1B0E" w:rsidRPr="009070CA" w:rsidRDefault="008B1B0E" w:rsidP="008B1B0E">
      <w:pPr>
        <w:spacing w:line="360" w:lineRule="auto"/>
        <w:jc w:val="both"/>
        <w:rPr>
          <w:b/>
        </w:rPr>
      </w:pPr>
      <w:r w:rsidRPr="009070CA">
        <w:rPr>
          <w:b/>
        </w:rPr>
        <w:t>&lt;head&gt;</w:t>
      </w:r>
    </w:p>
    <w:p w:rsidR="008B1B0E" w:rsidRPr="009070CA" w:rsidRDefault="008B1B0E" w:rsidP="008B1B0E">
      <w:pPr>
        <w:spacing w:line="360" w:lineRule="auto"/>
        <w:jc w:val="both"/>
        <w:rPr>
          <w:b/>
        </w:rPr>
      </w:pPr>
      <w:r w:rsidRPr="009070CA">
        <w:rPr>
          <w:b/>
        </w:rPr>
        <w:t xml:space="preserve">    &lt;!-- Required meta tags--&gt;</w:t>
      </w:r>
    </w:p>
    <w:p w:rsidR="008B1B0E" w:rsidRPr="009070CA" w:rsidRDefault="008B1B0E" w:rsidP="008B1B0E">
      <w:pPr>
        <w:spacing w:line="360" w:lineRule="auto"/>
        <w:jc w:val="both"/>
        <w:rPr>
          <w:b/>
        </w:rPr>
      </w:pPr>
      <w:r w:rsidRPr="009070CA">
        <w:rPr>
          <w:b/>
        </w:rPr>
        <w:t xml:space="preserve">    &lt;meta charset="UTF-8"&gt;</w:t>
      </w:r>
    </w:p>
    <w:p w:rsidR="008B1B0E" w:rsidRPr="009070CA" w:rsidRDefault="008B1B0E" w:rsidP="008B1B0E">
      <w:pPr>
        <w:spacing w:line="360" w:lineRule="auto"/>
        <w:jc w:val="both"/>
        <w:rPr>
          <w:b/>
        </w:rPr>
      </w:pPr>
      <w:r w:rsidRPr="009070CA">
        <w:rPr>
          <w:b/>
        </w:rPr>
        <w:t xml:space="preserve">    &lt;meta name="viewport" content="width=device-width, initial-scale=1, shrink-to-fit=no"&gt;</w:t>
      </w:r>
    </w:p>
    <w:p w:rsidR="008B1B0E" w:rsidRPr="009070CA" w:rsidRDefault="008B1B0E" w:rsidP="008B1B0E">
      <w:pPr>
        <w:spacing w:line="360" w:lineRule="auto"/>
        <w:jc w:val="both"/>
        <w:rPr>
          <w:b/>
        </w:rPr>
      </w:pPr>
      <w:r w:rsidRPr="009070CA">
        <w:rPr>
          <w:b/>
        </w:rPr>
        <w:t xml:space="preserve">    &lt;meta name="description" content="au theme template"&gt;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 Title Page--&gt;</w:t>
      </w:r>
    </w:p>
    <w:p w:rsidR="008B1B0E" w:rsidRPr="009070CA" w:rsidRDefault="008B1B0E" w:rsidP="008B1B0E">
      <w:pPr>
        <w:spacing w:line="360" w:lineRule="auto"/>
        <w:jc w:val="both"/>
        <w:rPr>
          <w:b/>
        </w:rPr>
      </w:pPr>
      <w:r w:rsidRPr="009070CA">
        <w:rPr>
          <w:b/>
        </w:rPr>
        <w:t xml:space="preserve">    &lt;title&gt;CVSM Visitors Forms&lt;/title&gt;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 Fontfaces CSS--&gt;</w:t>
      </w:r>
    </w:p>
    <w:p w:rsidR="008B1B0E" w:rsidRPr="009070CA" w:rsidRDefault="008B1B0E" w:rsidP="008B1B0E">
      <w:pPr>
        <w:spacing w:line="360" w:lineRule="auto"/>
        <w:jc w:val="both"/>
        <w:rPr>
          <w:b/>
        </w:rPr>
      </w:pPr>
      <w:r w:rsidRPr="009070CA">
        <w:rPr>
          <w:b/>
        </w:rPr>
        <w:t xml:space="preserve">    &lt;link href="{% static 'css/font-face.css' %}" rel="stylesheet" media="all"&gt;</w:t>
      </w:r>
    </w:p>
    <w:p w:rsidR="008B1B0E" w:rsidRPr="009070CA" w:rsidRDefault="008B1B0E" w:rsidP="008B1B0E">
      <w:pPr>
        <w:spacing w:line="360" w:lineRule="auto"/>
        <w:jc w:val="both"/>
        <w:rPr>
          <w:b/>
        </w:rPr>
      </w:pPr>
      <w:r w:rsidRPr="009070CA">
        <w:rPr>
          <w:b/>
        </w:rPr>
        <w:t xml:space="preserve">    &lt;link href="{% static 'vendor/font-awesome-5/css/fontawesome-all.min.css' %}" rel="stylesheet" media="all"&gt;</w:t>
      </w:r>
    </w:p>
    <w:p w:rsidR="008B1B0E" w:rsidRPr="009070CA" w:rsidRDefault="008B1B0E" w:rsidP="008B1B0E">
      <w:pPr>
        <w:spacing w:line="360" w:lineRule="auto"/>
        <w:jc w:val="both"/>
        <w:rPr>
          <w:b/>
        </w:rPr>
      </w:pPr>
      <w:r w:rsidRPr="009070CA">
        <w:rPr>
          <w:b/>
        </w:rPr>
        <w:t xml:space="preserve">    &lt;link href="{% static 'vendor/font-awesome-4.7/css/font-awesome.min.css' %}" rel="stylesheet" media="all"&gt;</w:t>
      </w:r>
    </w:p>
    <w:p w:rsidR="008B1B0E" w:rsidRPr="009070CA" w:rsidRDefault="008B1B0E" w:rsidP="008B1B0E">
      <w:pPr>
        <w:spacing w:line="360" w:lineRule="auto"/>
        <w:jc w:val="both"/>
        <w:rPr>
          <w:b/>
        </w:rPr>
      </w:pPr>
      <w:r w:rsidRPr="009070CA">
        <w:rPr>
          <w:b/>
        </w:rPr>
        <w:t xml:space="preserve">    &lt;link href="{% static 'vendor/mdi-font/css/material-design-iconic-font.min.css' %}" rel="stylesheet" media="all"&gt;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 Bootstrap CSS--&gt;</w:t>
      </w:r>
    </w:p>
    <w:p w:rsidR="008B1B0E" w:rsidRPr="009070CA" w:rsidRDefault="008B1B0E" w:rsidP="008B1B0E">
      <w:pPr>
        <w:spacing w:line="360" w:lineRule="auto"/>
        <w:jc w:val="both"/>
        <w:rPr>
          <w:b/>
        </w:rPr>
      </w:pPr>
      <w:r w:rsidRPr="009070CA">
        <w:rPr>
          <w:b/>
        </w:rPr>
        <w:t xml:space="preserve">    &lt;link href="{% static 'vendor/bootstrap-4.1/bootstrap.min.css' %}" rel="stylesheet" media="all"&gt;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 Vendor CSS--&gt;</w:t>
      </w:r>
    </w:p>
    <w:p w:rsidR="008B1B0E" w:rsidRPr="009070CA" w:rsidRDefault="008B1B0E" w:rsidP="008B1B0E">
      <w:pPr>
        <w:spacing w:line="360" w:lineRule="auto"/>
        <w:jc w:val="both"/>
        <w:rPr>
          <w:b/>
        </w:rPr>
      </w:pPr>
      <w:r w:rsidRPr="009070CA">
        <w:rPr>
          <w:b/>
        </w:rPr>
        <w:lastRenderedPageBreak/>
        <w:t xml:space="preserve">    &lt;link href="{% static 'vendor/animsition/animsition.min.css' %}" rel="stylesheet" media="all"&gt;</w:t>
      </w:r>
    </w:p>
    <w:p w:rsidR="008B1B0E" w:rsidRPr="009070CA" w:rsidRDefault="008B1B0E" w:rsidP="008B1B0E">
      <w:pPr>
        <w:spacing w:line="360" w:lineRule="auto"/>
        <w:jc w:val="both"/>
        <w:rPr>
          <w:b/>
        </w:rPr>
      </w:pPr>
      <w:r w:rsidRPr="009070CA">
        <w:rPr>
          <w:b/>
        </w:rPr>
        <w:t xml:space="preserve">    &lt;link href="{% static 'vendor/bootstrap-progressbar/bootstrap-progressbar-3.3.4.min.css' %}" rel="stylesheet" media="all"&gt;</w:t>
      </w:r>
    </w:p>
    <w:p w:rsidR="008B1B0E" w:rsidRPr="009070CA" w:rsidRDefault="008B1B0E" w:rsidP="008B1B0E">
      <w:pPr>
        <w:spacing w:line="360" w:lineRule="auto"/>
        <w:jc w:val="both"/>
        <w:rPr>
          <w:b/>
        </w:rPr>
      </w:pPr>
      <w:r w:rsidRPr="009070CA">
        <w:rPr>
          <w:b/>
        </w:rPr>
        <w:t xml:space="preserve">    &lt;link href="{% static 'vendor/wow/animate.css' %}" rel="stylesheet" media="all"&gt;</w:t>
      </w:r>
    </w:p>
    <w:p w:rsidR="008B1B0E" w:rsidRPr="009070CA" w:rsidRDefault="008B1B0E" w:rsidP="008B1B0E">
      <w:pPr>
        <w:spacing w:line="360" w:lineRule="auto"/>
        <w:jc w:val="both"/>
        <w:rPr>
          <w:b/>
        </w:rPr>
      </w:pPr>
      <w:r w:rsidRPr="009070CA">
        <w:rPr>
          <w:b/>
        </w:rPr>
        <w:t xml:space="preserve">    &lt;link href="{% static 'vendor/css-hamburgers/hamburgers.min.css' %}" rel="stylesheet" media="all"&gt;</w:t>
      </w:r>
    </w:p>
    <w:p w:rsidR="008B1B0E" w:rsidRPr="009070CA" w:rsidRDefault="008B1B0E" w:rsidP="008B1B0E">
      <w:pPr>
        <w:spacing w:line="360" w:lineRule="auto"/>
        <w:jc w:val="both"/>
        <w:rPr>
          <w:b/>
        </w:rPr>
      </w:pPr>
      <w:r w:rsidRPr="009070CA">
        <w:rPr>
          <w:b/>
        </w:rPr>
        <w:t xml:space="preserve">    &lt;link href="{% static 'vendor/slick/slick.css' %}" rel="stylesheet" media="all"&gt;</w:t>
      </w:r>
    </w:p>
    <w:p w:rsidR="008B1B0E" w:rsidRPr="009070CA" w:rsidRDefault="008B1B0E" w:rsidP="008B1B0E">
      <w:pPr>
        <w:spacing w:line="360" w:lineRule="auto"/>
        <w:jc w:val="both"/>
        <w:rPr>
          <w:b/>
        </w:rPr>
      </w:pPr>
      <w:r w:rsidRPr="009070CA">
        <w:rPr>
          <w:b/>
        </w:rPr>
        <w:t xml:space="preserve">    &lt;link href="{% static 'vendor/select2/select2.min.css' %}" rel="stylesheet" media="all"&gt;</w:t>
      </w:r>
    </w:p>
    <w:p w:rsidR="008B1B0E" w:rsidRPr="009070CA" w:rsidRDefault="008B1B0E" w:rsidP="008B1B0E">
      <w:pPr>
        <w:spacing w:line="360" w:lineRule="auto"/>
        <w:jc w:val="both"/>
        <w:rPr>
          <w:b/>
        </w:rPr>
      </w:pPr>
      <w:r w:rsidRPr="009070CA">
        <w:rPr>
          <w:b/>
        </w:rPr>
        <w:t xml:space="preserve">    &lt;link href="{% static 'vendor/perfect-scrollbar/perfect-scrollbar.css' %}" rel="stylesheet" media="all"&gt;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 Main CSS--&gt;</w:t>
      </w:r>
    </w:p>
    <w:p w:rsidR="008B1B0E" w:rsidRPr="009070CA" w:rsidRDefault="008B1B0E" w:rsidP="008B1B0E">
      <w:pPr>
        <w:spacing w:line="360" w:lineRule="auto"/>
        <w:jc w:val="both"/>
        <w:rPr>
          <w:b/>
        </w:rPr>
      </w:pPr>
      <w:r w:rsidRPr="009070CA">
        <w:rPr>
          <w:b/>
        </w:rPr>
        <w:t xml:space="preserve">    &lt;link href="{% static 'css/theme.css' %}" rel="stylesheet" media="all"&gt;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&lt;/head&gt;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&lt;body class="animsition"&gt;</w:t>
      </w:r>
    </w:p>
    <w:p w:rsidR="008B1B0E" w:rsidRPr="009070CA" w:rsidRDefault="008B1B0E" w:rsidP="008B1B0E">
      <w:pPr>
        <w:spacing w:line="360" w:lineRule="auto"/>
        <w:jc w:val="both"/>
        <w:rPr>
          <w:b/>
        </w:rPr>
      </w:pPr>
      <w:r w:rsidRPr="009070CA">
        <w:rPr>
          <w:b/>
        </w:rPr>
        <w:t xml:space="preserve">    &lt;div class="page-wrapper"&gt;</w:t>
      </w:r>
    </w:p>
    <w:p w:rsidR="008B1B0E" w:rsidRPr="009070CA" w:rsidRDefault="008B1B0E" w:rsidP="008B1B0E">
      <w:pPr>
        <w:spacing w:line="360" w:lineRule="auto"/>
        <w:jc w:val="both"/>
        <w:rPr>
          <w:b/>
        </w:rPr>
      </w:pPr>
      <w:r w:rsidRPr="009070CA">
        <w:rPr>
          <w:b/>
        </w:rPr>
        <w:t xml:space="preserve">        &lt;!-- HEADER MOBILE--&gt;</w:t>
      </w:r>
    </w:p>
    <w:p w:rsidR="008B1B0E" w:rsidRPr="009070CA" w:rsidRDefault="008B1B0E" w:rsidP="008B1B0E">
      <w:pPr>
        <w:spacing w:line="360" w:lineRule="auto"/>
        <w:jc w:val="both"/>
        <w:rPr>
          <w:b/>
        </w:rPr>
      </w:pPr>
      <w:r w:rsidRPr="009070CA">
        <w:rPr>
          <w:b/>
        </w:rPr>
        <w:t xml:space="preserve">         {% include 'sidebar.html' %}</w:t>
      </w:r>
    </w:p>
    <w:p w:rsidR="008B1B0E" w:rsidRPr="009070CA" w:rsidRDefault="008B1B0E" w:rsidP="008B1B0E">
      <w:pPr>
        <w:spacing w:line="360" w:lineRule="auto"/>
        <w:jc w:val="both"/>
        <w:rPr>
          <w:b/>
        </w:rPr>
      </w:pPr>
      <w:r w:rsidRPr="009070CA">
        <w:rPr>
          <w:b/>
        </w:rPr>
        <w:t xml:space="preserve">        &lt;!-- END MENU SIDEBAR--&gt;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 PAGE CONTAINER--&gt;</w:t>
      </w:r>
    </w:p>
    <w:p w:rsidR="008B1B0E" w:rsidRPr="009070CA" w:rsidRDefault="008B1B0E" w:rsidP="008B1B0E">
      <w:pPr>
        <w:spacing w:line="360" w:lineRule="auto"/>
        <w:jc w:val="both"/>
        <w:rPr>
          <w:b/>
        </w:rPr>
      </w:pPr>
      <w:r w:rsidRPr="009070CA">
        <w:rPr>
          <w:b/>
        </w:rPr>
        <w:t xml:space="preserve">        &lt;div class="page-container"&gt;</w:t>
      </w:r>
    </w:p>
    <w:p w:rsidR="008B1B0E" w:rsidRPr="009070CA" w:rsidRDefault="008B1B0E" w:rsidP="008B1B0E">
      <w:pPr>
        <w:spacing w:line="360" w:lineRule="auto"/>
        <w:jc w:val="both"/>
        <w:rPr>
          <w:b/>
        </w:rPr>
      </w:pPr>
      <w:r w:rsidRPr="009070CA">
        <w:rPr>
          <w:b/>
        </w:rPr>
        <w:t xml:space="preserve">            &lt;!-- HEADER DESKTOP--&gt;</w:t>
      </w:r>
    </w:p>
    <w:p w:rsidR="008B1B0E" w:rsidRPr="009070CA" w:rsidRDefault="008B1B0E" w:rsidP="008B1B0E">
      <w:pPr>
        <w:spacing w:line="360" w:lineRule="auto"/>
        <w:jc w:val="both"/>
        <w:rPr>
          <w:b/>
        </w:rPr>
      </w:pPr>
      <w:r w:rsidRPr="009070CA">
        <w:rPr>
          <w:b/>
        </w:rPr>
        <w:t xml:space="preserve">            {% include 'header.html' %}</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 MAIN CONTENT--&gt;</w:t>
      </w:r>
    </w:p>
    <w:p w:rsidR="008B1B0E" w:rsidRPr="009070CA" w:rsidRDefault="008B1B0E" w:rsidP="008B1B0E">
      <w:pPr>
        <w:spacing w:line="360" w:lineRule="auto"/>
        <w:jc w:val="both"/>
        <w:rPr>
          <w:b/>
        </w:rPr>
      </w:pPr>
      <w:r w:rsidRPr="009070CA">
        <w:rPr>
          <w:b/>
        </w:rPr>
        <w:t xml:space="preserve">            &lt;div class="main-content"&gt;</w:t>
      </w:r>
    </w:p>
    <w:p w:rsidR="008B1B0E" w:rsidRPr="009070CA" w:rsidRDefault="008B1B0E" w:rsidP="008B1B0E">
      <w:pPr>
        <w:spacing w:line="360" w:lineRule="auto"/>
        <w:jc w:val="both"/>
        <w:rPr>
          <w:b/>
        </w:rPr>
      </w:pPr>
      <w:r w:rsidRPr="009070CA">
        <w:rPr>
          <w:b/>
        </w:rPr>
        <w:t xml:space="preserve">                &lt;div class="</w:t>
      </w:r>
      <w:proofErr w:type="spellStart"/>
      <w:r w:rsidRPr="009070CA">
        <w:rPr>
          <w:b/>
        </w:rPr>
        <w:t>section__content</w:t>
      </w:r>
      <w:proofErr w:type="spellEnd"/>
      <w:r w:rsidRPr="009070CA">
        <w:rPr>
          <w:b/>
        </w:rPr>
        <w:t xml:space="preserve"> </w:t>
      </w:r>
      <w:proofErr w:type="spellStart"/>
      <w:r w:rsidRPr="009070CA">
        <w:rPr>
          <w:b/>
        </w:rPr>
        <w:t>section__content</w:t>
      </w:r>
      <w:proofErr w:type="spellEnd"/>
      <w:r w:rsidRPr="009070CA">
        <w:rPr>
          <w:b/>
        </w:rPr>
        <w:t>--p30"&gt;</w:t>
      </w:r>
    </w:p>
    <w:p w:rsidR="008B1B0E" w:rsidRPr="009070CA" w:rsidRDefault="008B1B0E" w:rsidP="008B1B0E">
      <w:pPr>
        <w:spacing w:line="360" w:lineRule="auto"/>
        <w:jc w:val="both"/>
        <w:rPr>
          <w:b/>
        </w:rPr>
      </w:pPr>
      <w:r w:rsidRPr="009070CA">
        <w:rPr>
          <w:b/>
        </w:rPr>
        <w:t xml:space="preserve">                    &lt;div class="container-fluid"&gt;</w:t>
      </w:r>
    </w:p>
    <w:p w:rsidR="008B1B0E" w:rsidRPr="009070CA" w:rsidRDefault="008B1B0E" w:rsidP="008B1B0E">
      <w:pPr>
        <w:spacing w:line="360" w:lineRule="auto"/>
        <w:jc w:val="both"/>
        <w:rPr>
          <w:b/>
        </w:rPr>
      </w:pPr>
      <w:r w:rsidRPr="009070CA">
        <w:rPr>
          <w:b/>
        </w:rPr>
        <w:t xml:space="preserve">                        &lt;div class="row"&gt;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&lt;div class="col-lg-12"&gt;</w:t>
      </w:r>
    </w:p>
    <w:p w:rsidR="008B1B0E" w:rsidRPr="009070CA" w:rsidRDefault="008B1B0E" w:rsidP="008B1B0E">
      <w:pPr>
        <w:spacing w:line="360" w:lineRule="auto"/>
        <w:jc w:val="both"/>
        <w:rPr>
          <w:b/>
        </w:rPr>
      </w:pPr>
      <w:r w:rsidRPr="009070CA">
        <w:rPr>
          <w:b/>
        </w:rPr>
        <w:t xml:space="preserve">                                &lt;div class="card"&gt;</w:t>
      </w:r>
    </w:p>
    <w:p w:rsidR="008B1B0E" w:rsidRPr="009070CA" w:rsidRDefault="008B1B0E" w:rsidP="008B1B0E">
      <w:pPr>
        <w:spacing w:line="360" w:lineRule="auto"/>
        <w:jc w:val="both"/>
        <w:rPr>
          <w:b/>
        </w:rPr>
      </w:pPr>
      <w:r w:rsidRPr="009070CA">
        <w:rPr>
          <w:b/>
        </w:rPr>
        <w:t xml:space="preserve">                                    &lt;div class="card-header"&gt;</w:t>
      </w:r>
    </w:p>
    <w:p w:rsidR="008B1B0E" w:rsidRPr="009070CA" w:rsidRDefault="008B1B0E" w:rsidP="008B1B0E">
      <w:pPr>
        <w:spacing w:line="360" w:lineRule="auto"/>
        <w:jc w:val="both"/>
        <w:rPr>
          <w:b/>
        </w:rPr>
      </w:pPr>
      <w:r w:rsidRPr="009070CA">
        <w:rPr>
          <w:b/>
        </w:rPr>
        <w:t xml:space="preserve">                                        &lt;strong&gt;Add&lt;/strong&gt; New Visitors</w:t>
      </w: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r w:rsidRPr="009070CA">
        <w:rPr>
          <w:b/>
        </w:rPr>
        <w:t xml:space="preserve">                                    &lt;div class="card-body card-block"&gt;</w:t>
      </w:r>
    </w:p>
    <w:p w:rsidR="008B1B0E" w:rsidRPr="009070CA" w:rsidRDefault="008B1B0E" w:rsidP="008B1B0E">
      <w:pPr>
        <w:spacing w:line="360" w:lineRule="auto"/>
        <w:jc w:val="both"/>
        <w:rPr>
          <w:b/>
        </w:rPr>
      </w:pPr>
      <w:r w:rsidRPr="009070CA">
        <w:rPr>
          <w:b/>
        </w:rPr>
        <w:t xml:space="preserve">                                        &lt;form method="post" </w:t>
      </w:r>
      <w:proofErr w:type="spellStart"/>
      <w:r w:rsidRPr="009070CA">
        <w:rPr>
          <w:b/>
        </w:rPr>
        <w:t>enctype</w:t>
      </w:r>
      <w:proofErr w:type="spellEnd"/>
      <w:r w:rsidRPr="009070CA">
        <w:rPr>
          <w:b/>
        </w:rPr>
        <w:t>="multipart/form-data" class="form-horizontal"&gt;</w:t>
      </w:r>
    </w:p>
    <w:p w:rsidR="008B1B0E" w:rsidRPr="009070CA" w:rsidRDefault="008B1B0E" w:rsidP="008B1B0E">
      <w:pPr>
        <w:spacing w:line="360" w:lineRule="auto"/>
        <w:jc w:val="both"/>
        <w:rPr>
          <w:b/>
        </w:rPr>
      </w:pPr>
      <w:r w:rsidRPr="009070CA">
        <w:rPr>
          <w:b/>
        </w:rPr>
        <w:t xml:space="preserve">                                             {% </w:t>
      </w:r>
      <w:proofErr w:type="spellStart"/>
      <w:r w:rsidRPr="009070CA">
        <w:rPr>
          <w:b/>
        </w:rPr>
        <w:t>csrf_token</w:t>
      </w:r>
      <w:proofErr w:type="spellEnd"/>
      <w:r w:rsidRPr="009070CA">
        <w:rPr>
          <w:b/>
        </w:rPr>
        <w:t xml:space="preserve"> %}</w:t>
      </w:r>
    </w:p>
    <w:p w:rsidR="008B1B0E" w:rsidRPr="009070CA" w:rsidRDefault="008B1B0E" w:rsidP="008B1B0E">
      <w:pPr>
        <w:spacing w:line="360" w:lineRule="auto"/>
        <w:jc w:val="both"/>
        <w:rPr>
          <w:b/>
        </w:rPr>
      </w:pPr>
      <w:r w:rsidRPr="009070CA">
        <w:rPr>
          <w:b/>
        </w:rPr>
        <w:t xml:space="preserve">                                            &lt;p style="font-size:16px; </w:t>
      </w:r>
      <w:proofErr w:type="spellStart"/>
      <w:r w:rsidRPr="009070CA">
        <w:rPr>
          <w:b/>
        </w:rPr>
        <w:t>color:red</w:t>
      </w:r>
      <w:proofErr w:type="spellEnd"/>
      <w:r w:rsidRPr="009070CA">
        <w:rPr>
          <w:b/>
        </w:rPr>
        <w:t>" align="</w:t>
      </w:r>
      <w:proofErr w:type="spellStart"/>
      <w:r w:rsidRPr="009070CA">
        <w:rPr>
          <w:b/>
        </w:rPr>
        <w:t>center</w:t>
      </w:r>
      <w:proofErr w:type="spellEnd"/>
      <w:r w:rsidRPr="009070CA">
        <w:rPr>
          <w:b/>
        </w:rPr>
        <w:t>"&gt;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&lt;div class="row form-group"&gt;</w:t>
      </w:r>
    </w:p>
    <w:p w:rsidR="008B1B0E" w:rsidRPr="009070CA" w:rsidRDefault="008B1B0E" w:rsidP="008B1B0E">
      <w:pPr>
        <w:spacing w:line="360" w:lineRule="auto"/>
        <w:jc w:val="both"/>
        <w:rPr>
          <w:b/>
        </w:rPr>
      </w:pPr>
      <w:r w:rsidRPr="009070CA">
        <w:rPr>
          <w:b/>
        </w:rPr>
        <w:t xml:space="preserve">                                                &lt;div class="col col-md-3"&gt;</w:t>
      </w:r>
    </w:p>
    <w:p w:rsidR="008B1B0E" w:rsidRPr="009070CA" w:rsidRDefault="008B1B0E" w:rsidP="008B1B0E">
      <w:pPr>
        <w:spacing w:line="360" w:lineRule="auto"/>
        <w:jc w:val="both"/>
        <w:rPr>
          <w:b/>
        </w:rPr>
      </w:pPr>
      <w:r w:rsidRPr="009070CA">
        <w:rPr>
          <w:b/>
        </w:rPr>
        <w:t xml:space="preserve">                                                    &lt;label  class=" form-control-label"&gt;Full Name&lt;/label&gt;</w:t>
      </w: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r w:rsidRPr="009070CA">
        <w:rPr>
          <w:b/>
        </w:rPr>
        <w:t xml:space="preserve">                                                &lt;div class="col-12 col-md-9"&gt;</w:t>
      </w:r>
    </w:p>
    <w:p w:rsidR="008B1B0E" w:rsidRPr="009070CA" w:rsidRDefault="008B1B0E" w:rsidP="008B1B0E">
      <w:pPr>
        <w:spacing w:line="360" w:lineRule="auto"/>
        <w:jc w:val="both"/>
        <w:rPr>
          <w:b/>
        </w:rPr>
      </w:pPr>
      <w:r w:rsidRPr="009070CA">
        <w:rPr>
          <w:b/>
        </w:rPr>
        <w:t xml:space="preserve">                                                    &lt;input type="text" id="</w:t>
      </w:r>
      <w:proofErr w:type="spellStart"/>
      <w:r w:rsidRPr="009070CA">
        <w:rPr>
          <w:b/>
        </w:rPr>
        <w:t>fullname</w:t>
      </w:r>
      <w:proofErr w:type="spellEnd"/>
      <w:r w:rsidRPr="009070CA">
        <w:rPr>
          <w:b/>
        </w:rPr>
        <w:t>" name="</w:t>
      </w:r>
      <w:proofErr w:type="spellStart"/>
      <w:r w:rsidRPr="009070CA">
        <w:rPr>
          <w:b/>
        </w:rPr>
        <w:t>fullname</w:t>
      </w:r>
      <w:proofErr w:type="spellEnd"/>
      <w:r w:rsidRPr="009070CA">
        <w:rPr>
          <w:b/>
        </w:rPr>
        <w:t>" placeholder="Full Name" class="form-control" required=""&gt;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r w:rsidRPr="009070CA">
        <w:rPr>
          <w:b/>
        </w:rPr>
        <w:t xml:space="preserve">                                            &lt;div class="row form-group"&gt;</w:t>
      </w:r>
    </w:p>
    <w:p w:rsidR="008B1B0E" w:rsidRPr="009070CA" w:rsidRDefault="008B1B0E" w:rsidP="008B1B0E">
      <w:pPr>
        <w:spacing w:line="360" w:lineRule="auto"/>
        <w:jc w:val="both"/>
        <w:rPr>
          <w:b/>
        </w:rPr>
      </w:pPr>
      <w:r w:rsidRPr="009070CA">
        <w:rPr>
          <w:b/>
        </w:rPr>
        <w:t xml:space="preserve">                                                &lt;div class="col col-md-3"&gt;</w:t>
      </w:r>
    </w:p>
    <w:p w:rsidR="008B1B0E" w:rsidRPr="009070CA" w:rsidRDefault="008B1B0E" w:rsidP="008B1B0E">
      <w:pPr>
        <w:spacing w:line="360" w:lineRule="auto"/>
        <w:jc w:val="both"/>
        <w:rPr>
          <w:b/>
        </w:rPr>
      </w:pPr>
      <w:r w:rsidRPr="009070CA">
        <w:rPr>
          <w:b/>
        </w:rPr>
        <w:t xml:space="preserve">                                                    &lt;label  class=" form-control-label"&gt;Email Input&lt;/label&gt;</w:t>
      </w: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r w:rsidRPr="009070CA">
        <w:rPr>
          <w:b/>
        </w:rPr>
        <w:t xml:space="preserve">                                                &lt;div class="col-12 col-md-9"&gt;</w:t>
      </w:r>
    </w:p>
    <w:p w:rsidR="008B1B0E" w:rsidRPr="009070CA" w:rsidRDefault="008B1B0E" w:rsidP="008B1B0E">
      <w:pPr>
        <w:spacing w:line="360" w:lineRule="auto"/>
        <w:jc w:val="both"/>
        <w:rPr>
          <w:b/>
        </w:rPr>
      </w:pPr>
      <w:r w:rsidRPr="009070CA">
        <w:rPr>
          <w:b/>
        </w:rPr>
        <w:t xml:space="preserve">                                                    &lt;input type="email" id="email" name="email" placeholder="Enter Email" class="form-control" required=""&gt;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r w:rsidRPr="009070CA">
        <w:rPr>
          <w:b/>
        </w:rPr>
        <w:t xml:space="preserve">                                            &lt;div class="row form-group"&gt;</w:t>
      </w:r>
    </w:p>
    <w:p w:rsidR="008B1B0E" w:rsidRPr="009070CA" w:rsidRDefault="008B1B0E" w:rsidP="008B1B0E">
      <w:pPr>
        <w:spacing w:line="360" w:lineRule="auto"/>
        <w:jc w:val="both"/>
        <w:rPr>
          <w:b/>
        </w:rPr>
      </w:pPr>
      <w:r w:rsidRPr="009070CA">
        <w:rPr>
          <w:b/>
        </w:rPr>
        <w:t xml:space="preserve">                                                &lt;div class="col col-md-3"&gt;</w:t>
      </w:r>
    </w:p>
    <w:p w:rsidR="008B1B0E" w:rsidRPr="009070CA" w:rsidRDefault="008B1B0E" w:rsidP="008B1B0E">
      <w:pPr>
        <w:spacing w:line="360" w:lineRule="auto"/>
        <w:jc w:val="both"/>
        <w:rPr>
          <w:b/>
        </w:rPr>
      </w:pPr>
      <w:r w:rsidRPr="009070CA">
        <w:rPr>
          <w:b/>
        </w:rPr>
        <w:t xml:space="preserve">                                                    &lt;label  class=" form-control-label"&gt;Phone Number&lt;/label&gt;</w:t>
      </w: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r w:rsidRPr="009070CA">
        <w:rPr>
          <w:b/>
        </w:rPr>
        <w:t xml:space="preserve">                                                &lt;div class="col-12 col-md-9"&gt;</w:t>
      </w:r>
    </w:p>
    <w:p w:rsidR="008B1B0E" w:rsidRPr="009070CA" w:rsidRDefault="008B1B0E" w:rsidP="008B1B0E">
      <w:pPr>
        <w:spacing w:line="360" w:lineRule="auto"/>
        <w:jc w:val="both"/>
        <w:rPr>
          <w:b/>
        </w:rPr>
      </w:pPr>
      <w:r w:rsidRPr="009070CA">
        <w:rPr>
          <w:b/>
        </w:rPr>
        <w:t xml:space="preserve">                                                    &lt;input type="text" id="</w:t>
      </w:r>
      <w:proofErr w:type="spellStart"/>
      <w:r w:rsidRPr="009070CA">
        <w:rPr>
          <w:b/>
        </w:rPr>
        <w:t>mobilenumber</w:t>
      </w:r>
      <w:proofErr w:type="spellEnd"/>
      <w:r w:rsidRPr="009070CA">
        <w:rPr>
          <w:b/>
        </w:rPr>
        <w:t>" name="</w:t>
      </w:r>
      <w:proofErr w:type="spellStart"/>
      <w:r w:rsidRPr="009070CA">
        <w:rPr>
          <w:b/>
        </w:rPr>
        <w:t>mobilenumber</w:t>
      </w:r>
      <w:proofErr w:type="spellEnd"/>
      <w:r w:rsidRPr="009070CA">
        <w:rPr>
          <w:b/>
        </w:rPr>
        <w:t xml:space="preserve">" placeholder="Mobile Number" class="form-control" </w:t>
      </w:r>
      <w:proofErr w:type="spellStart"/>
      <w:r w:rsidRPr="009070CA">
        <w:rPr>
          <w:b/>
        </w:rPr>
        <w:t>maxlength</w:t>
      </w:r>
      <w:proofErr w:type="spellEnd"/>
      <w:r w:rsidRPr="009070CA">
        <w:rPr>
          <w:b/>
        </w:rPr>
        <w:t>="10" required=""&gt;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&lt;div class="row form-group"&gt;</w:t>
      </w:r>
    </w:p>
    <w:p w:rsidR="008B1B0E" w:rsidRPr="009070CA" w:rsidRDefault="008B1B0E" w:rsidP="008B1B0E">
      <w:pPr>
        <w:spacing w:line="360" w:lineRule="auto"/>
        <w:jc w:val="both"/>
        <w:rPr>
          <w:b/>
        </w:rPr>
      </w:pPr>
      <w:r w:rsidRPr="009070CA">
        <w:rPr>
          <w:b/>
        </w:rPr>
        <w:lastRenderedPageBreak/>
        <w:t xml:space="preserve">                                                &lt;div class="col col-md-3"&gt;</w:t>
      </w:r>
    </w:p>
    <w:p w:rsidR="008B1B0E" w:rsidRPr="009070CA" w:rsidRDefault="008B1B0E" w:rsidP="008B1B0E">
      <w:pPr>
        <w:spacing w:line="360" w:lineRule="auto"/>
        <w:jc w:val="both"/>
        <w:rPr>
          <w:b/>
        </w:rPr>
      </w:pPr>
      <w:r w:rsidRPr="009070CA">
        <w:rPr>
          <w:b/>
        </w:rPr>
        <w:t xml:space="preserve">                                                    &lt;label  class=" form-control-label"&gt;Address&lt;/label&gt;</w:t>
      </w: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r w:rsidRPr="009070CA">
        <w:rPr>
          <w:b/>
        </w:rPr>
        <w:t xml:space="preserve">                                                &lt;div class="col-12 col-md-9"&gt;</w:t>
      </w:r>
    </w:p>
    <w:p w:rsidR="008B1B0E" w:rsidRPr="009070CA" w:rsidRDefault="008B1B0E" w:rsidP="008B1B0E">
      <w:pPr>
        <w:spacing w:line="360" w:lineRule="auto"/>
        <w:jc w:val="both"/>
        <w:rPr>
          <w:b/>
        </w:rPr>
      </w:pPr>
      <w:r w:rsidRPr="009070CA">
        <w:rPr>
          <w:b/>
        </w:rPr>
        <w:t xml:space="preserve">                                                    &lt;</w:t>
      </w:r>
      <w:proofErr w:type="spellStart"/>
      <w:r w:rsidRPr="009070CA">
        <w:rPr>
          <w:b/>
        </w:rPr>
        <w:t>textarea</w:t>
      </w:r>
      <w:proofErr w:type="spellEnd"/>
      <w:r w:rsidRPr="009070CA">
        <w:rPr>
          <w:b/>
        </w:rPr>
        <w:t xml:space="preserve"> name="address" id="address" rows="9" placeholder="Enter Visitor Address..." class="form-control" required=""&gt;&lt;/</w:t>
      </w:r>
      <w:proofErr w:type="spellStart"/>
      <w:r w:rsidRPr="009070CA">
        <w:rPr>
          <w:b/>
        </w:rPr>
        <w:t>textarea</w:t>
      </w:r>
      <w:proofErr w:type="spellEnd"/>
      <w:r w:rsidRPr="009070CA">
        <w:rPr>
          <w:b/>
        </w:rPr>
        <w:t>&gt;</w:t>
      </w: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r w:rsidRPr="009070CA">
        <w:rPr>
          <w:b/>
        </w:rPr>
        <w:t xml:space="preserve">                                             &lt;div class="row form-group"&gt;</w:t>
      </w:r>
    </w:p>
    <w:p w:rsidR="008B1B0E" w:rsidRPr="009070CA" w:rsidRDefault="008B1B0E" w:rsidP="008B1B0E">
      <w:pPr>
        <w:spacing w:line="360" w:lineRule="auto"/>
        <w:jc w:val="both"/>
        <w:rPr>
          <w:b/>
        </w:rPr>
      </w:pPr>
      <w:r w:rsidRPr="009070CA">
        <w:rPr>
          <w:b/>
        </w:rPr>
        <w:t xml:space="preserve">                                                &lt;div class="col col-md-3"&gt;</w:t>
      </w:r>
    </w:p>
    <w:p w:rsidR="008B1B0E" w:rsidRPr="009070CA" w:rsidRDefault="008B1B0E" w:rsidP="008B1B0E">
      <w:pPr>
        <w:spacing w:line="360" w:lineRule="auto"/>
        <w:jc w:val="both"/>
        <w:rPr>
          <w:b/>
        </w:rPr>
      </w:pPr>
      <w:r w:rsidRPr="009070CA">
        <w:rPr>
          <w:b/>
        </w:rPr>
        <w:t xml:space="preserve">                                                    &lt;label  class=" form-control-label"&gt;Whom to Meet&lt;/label&gt;</w:t>
      </w: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r w:rsidRPr="009070CA">
        <w:rPr>
          <w:b/>
        </w:rPr>
        <w:t xml:space="preserve">                                                &lt;div class="col-12 col-md-9"&gt;</w:t>
      </w:r>
    </w:p>
    <w:p w:rsidR="008B1B0E" w:rsidRPr="009070CA" w:rsidRDefault="008B1B0E" w:rsidP="008B1B0E">
      <w:pPr>
        <w:spacing w:line="360" w:lineRule="auto"/>
        <w:jc w:val="both"/>
        <w:rPr>
          <w:b/>
        </w:rPr>
      </w:pPr>
      <w:r w:rsidRPr="009070CA">
        <w:rPr>
          <w:b/>
        </w:rPr>
        <w:t xml:space="preserve">                                                    &lt;input type="text" id="</w:t>
      </w:r>
      <w:proofErr w:type="spellStart"/>
      <w:r w:rsidRPr="009070CA">
        <w:rPr>
          <w:b/>
        </w:rPr>
        <w:t>whomtomeet</w:t>
      </w:r>
      <w:proofErr w:type="spellEnd"/>
      <w:r w:rsidRPr="009070CA">
        <w:rPr>
          <w:b/>
        </w:rPr>
        <w:t>" name="</w:t>
      </w:r>
      <w:proofErr w:type="spellStart"/>
      <w:r w:rsidRPr="009070CA">
        <w:rPr>
          <w:b/>
        </w:rPr>
        <w:t>whomtomeet</w:t>
      </w:r>
      <w:proofErr w:type="spellEnd"/>
      <w:r w:rsidRPr="009070CA">
        <w:rPr>
          <w:b/>
        </w:rPr>
        <w:t>" placeholder="Whom to Meet" class="form-control" required=""&gt;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r w:rsidRPr="009070CA">
        <w:rPr>
          <w:b/>
        </w:rPr>
        <w:t xml:space="preserve">                                            &lt;div class="row form-group"&gt;</w:t>
      </w:r>
    </w:p>
    <w:p w:rsidR="008B1B0E" w:rsidRPr="009070CA" w:rsidRDefault="008B1B0E" w:rsidP="008B1B0E">
      <w:pPr>
        <w:spacing w:line="360" w:lineRule="auto"/>
        <w:jc w:val="both"/>
        <w:rPr>
          <w:b/>
        </w:rPr>
      </w:pPr>
      <w:r w:rsidRPr="009070CA">
        <w:rPr>
          <w:b/>
        </w:rPr>
        <w:t xml:space="preserve">                                                &lt;div class="col col-md-3"&gt;</w:t>
      </w:r>
    </w:p>
    <w:p w:rsidR="008B1B0E" w:rsidRPr="009070CA" w:rsidRDefault="008B1B0E" w:rsidP="008B1B0E">
      <w:pPr>
        <w:spacing w:line="360" w:lineRule="auto"/>
        <w:jc w:val="both"/>
        <w:rPr>
          <w:b/>
        </w:rPr>
      </w:pPr>
      <w:r w:rsidRPr="009070CA">
        <w:rPr>
          <w:b/>
        </w:rPr>
        <w:t xml:space="preserve">                                                    &lt;label  class=" form-control-label"&gt;Department&lt;/label&gt;</w:t>
      </w: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r w:rsidRPr="009070CA">
        <w:rPr>
          <w:b/>
        </w:rPr>
        <w:t xml:space="preserve">                                                &lt;div class="col-12 col-md-9"&gt;</w:t>
      </w:r>
    </w:p>
    <w:p w:rsidR="008B1B0E" w:rsidRPr="009070CA" w:rsidRDefault="008B1B0E" w:rsidP="008B1B0E">
      <w:pPr>
        <w:spacing w:line="360" w:lineRule="auto"/>
        <w:jc w:val="both"/>
        <w:rPr>
          <w:b/>
        </w:rPr>
      </w:pPr>
      <w:r w:rsidRPr="009070CA">
        <w:rPr>
          <w:b/>
        </w:rPr>
        <w:t xml:space="preserve">                                                    &lt;input type="text" id="department" name="department" placeholder="Department" class="form-control" required=""&gt;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lastRenderedPageBreak/>
        <w:t xml:space="preserve">                                                &lt;/div&gt;</w:t>
      </w: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r w:rsidRPr="009070CA">
        <w:rPr>
          <w:b/>
        </w:rPr>
        <w:t xml:space="preserve">                                            &lt;div class="row form-group"&gt;</w:t>
      </w:r>
    </w:p>
    <w:p w:rsidR="008B1B0E" w:rsidRPr="009070CA" w:rsidRDefault="008B1B0E" w:rsidP="008B1B0E">
      <w:pPr>
        <w:spacing w:line="360" w:lineRule="auto"/>
        <w:jc w:val="both"/>
        <w:rPr>
          <w:b/>
        </w:rPr>
      </w:pPr>
      <w:r w:rsidRPr="009070CA">
        <w:rPr>
          <w:b/>
        </w:rPr>
        <w:t xml:space="preserve">                                                &lt;div class="col col-md-3"&gt;</w:t>
      </w:r>
    </w:p>
    <w:p w:rsidR="008B1B0E" w:rsidRPr="009070CA" w:rsidRDefault="008B1B0E" w:rsidP="008B1B0E">
      <w:pPr>
        <w:spacing w:line="360" w:lineRule="auto"/>
        <w:jc w:val="both"/>
        <w:rPr>
          <w:b/>
        </w:rPr>
      </w:pPr>
      <w:r w:rsidRPr="009070CA">
        <w:rPr>
          <w:b/>
        </w:rPr>
        <w:t xml:space="preserve">                                                    &lt;label  class=" form-control-label"&gt;Reason To Meet&lt;/label&gt;</w:t>
      </w: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r w:rsidRPr="009070CA">
        <w:rPr>
          <w:b/>
        </w:rPr>
        <w:t xml:space="preserve">                                                &lt;div class="col-12 col-md-9"&gt;</w:t>
      </w:r>
    </w:p>
    <w:p w:rsidR="008B1B0E" w:rsidRPr="009070CA" w:rsidRDefault="008B1B0E" w:rsidP="008B1B0E">
      <w:pPr>
        <w:spacing w:line="360" w:lineRule="auto"/>
        <w:jc w:val="both"/>
        <w:rPr>
          <w:b/>
        </w:rPr>
      </w:pPr>
      <w:r w:rsidRPr="009070CA">
        <w:rPr>
          <w:b/>
        </w:rPr>
        <w:t xml:space="preserve">                                                    &lt;input type="text"  name="</w:t>
      </w:r>
      <w:proofErr w:type="spellStart"/>
      <w:r w:rsidRPr="009070CA">
        <w:rPr>
          <w:b/>
        </w:rPr>
        <w:t>reasontomeet</w:t>
      </w:r>
      <w:proofErr w:type="spellEnd"/>
      <w:r w:rsidRPr="009070CA">
        <w:rPr>
          <w:b/>
        </w:rPr>
        <w:t>" placeholder="Reason To Meet" class="form-control" required=""&gt;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&lt;div class="row form-group"&gt;</w:t>
      </w:r>
    </w:p>
    <w:p w:rsidR="008B1B0E" w:rsidRPr="009070CA" w:rsidRDefault="008B1B0E" w:rsidP="008B1B0E">
      <w:pPr>
        <w:spacing w:line="360" w:lineRule="auto"/>
        <w:jc w:val="both"/>
        <w:rPr>
          <w:b/>
        </w:rPr>
      </w:pPr>
      <w:r w:rsidRPr="009070CA">
        <w:rPr>
          <w:b/>
        </w:rPr>
        <w:t xml:space="preserve">                                                &lt;div class="col col-md-3"&gt;</w:t>
      </w:r>
    </w:p>
    <w:p w:rsidR="008B1B0E" w:rsidRPr="009070CA" w:rsidRDefault="008B1B0E" w:rsidP="008B1B0E">
      <w:pPr>
        <w:spacing w:line="360" w:lineRule="auto"/>
        <w:jc w:val="both"/>
        <w:rPr>
          <w:b/>
        </w:rPr>
      </w:pPr>
      <w:r w:rsidRPr="009070CA">
        <w:rPr>
          <w:b/>
        </w:rPr>
        <w:t xml:space="preserve">                                                    &lt;label  class=" form-control-label"&gt;Date&lt;/label&gt;</w:t>
      </w: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r w:rsidRPr="009070CA">
        <w:rPr>
          <w:b/>
        </w:rPr>
        <w:t xml:space="preserve">                                                &lt;div class="col-12 col-md-9"&gt;</w:t>
      </w:r>
    </w:p>
    <w:p w:rsidR="008B1B0E" w:rsidRPr="009070CA" w:rsidRDefault="008B1B0E" w:rsidP="008B1B0E">
      <w:pPr>
        <w:spacing w:line="360" w:lineRule="auto"/>
        <w:jc w:val="both"/>
        <w:rPr>
          <w:b/>
        </w:rPr>
      </w:pPr>
      <w:r w:rsidRPr="009070CA">
        <w:rPr>
          <w:b/>
        </w:rPr>
        <w:t xml:space="preserve">                                                    &lt;input type="date"  name="date"  class="form-control" required=""&gt;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&lt;div class="row form-group"&gt;</w:t>
      </w:r>
    </w:p>
    <w:p w:rsidR="008B1B0E" w:rsidRPr="009070CA" w:rsidRDefault="008B1B0E" w:rsidP="008B1B0E">
      <w:pPr>
        <w:spacing w:line="360" w:lineRule="auto"/>
        <w:jc w:val="both"/>
        <w:rPr>
          <w:b/>
        </w:rPr>
      </w:pPr>
      <w:r w:rsidRPr="009070CA">
        <w:rPr>
          <w:b/>
        </w:rPr>
        <w:t xml:space="preserve">                                                &lt;div class="col col-md-3"&gt;</w:t>
      </w:r>
    </w:p>
    <w:p w:rsidR="008B1B0E" w:rsidRPr="009070CA" w:rsidRDefault="008B1B0E" w:rsidP="008B1B0E">
      <w:pPr>
        <w:spacing w:line="360" w:lineRule="auto"/>
        <w:jc w:val="both"/>
        <w:rPr>
          <w:b/>
        </w:rPr>
      </w:pPr>
      <w:r w:rsidRPr="009070CA">
        <w:rPr>
          <w:b/>
        </w:rPr>
        <w:lastRenderedPageBreak/>
        <w:t xml:space="preserve">                                                    &lt;label  class=" form-control-label"&gt;In Time&lt;/label&gt;</w:t>
      </w: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r w:rsidRPr="009070CA">
        <w:rPr>
          <w:b/>
        </w:rPr>
        <w:t xml:space="preserve">                                                &lt;div class="col-12 col-md-9"&gt;</w:t>
      </w:r>
    </w:p>
    <w:p w:rsidR="008B1B0E" w:rsidRPr="009070CA" w:rsidRDefault="008B1B0E" w:rsidP="008B1B0E">
      <w:pPr>
        <w:spacing w:line="360" w:lineRule="auto"/>
        <w:jc w:val="both"/>
        <w:rPr>
          <w:b/>
        </w:rPr>
      </w:pPr>
      <w:r w:rsidRPr="009070CA">
        <w:rPr>
          <w:b/>
        </w:rPr>
        <w:t xml:space="preserve">                                                    &lt;input type="time"  name="</w:t>
      </w:r>
      <w:proofErr w:type="spellStart"/>
      <w:r w:rsidRPr="009070CA">
        <w:rPr>
          <w:b/>
        </w:rPr>
        <w:t>intime</w:t>
      </w:r>
      <w:proofErr w:type="spellEnd"/>
      <w:r w:rsidRPr="009070CA">
        <w:rPr>
          <w:b/>
        </w:rPr>
        <w:t>" placeholder="In Time" class="form-control" required=""&gt;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&lt;div class="card-footer"&gt;</w:t>
      </w:r>
    </w:p>
    <w:p w:rsidR="008B1B0E" w:rsidRPr="009070CA" w:rsidRDefault="008B1B0E" w:rsidP="008B1B0E">
      <w:pPr>
        <w:spacing w:line="360" w:lineRule="auto"/>
        <w:jc w:val="both"/>
        <w:rPr>
          <w:b/>
        </w:rPr>
      </w:pPr>
      <w:r w:rsidRPr="009070CA">
        <w:rPr>
          <w:b/>
        </w:rPr>
        <w:t xml:space="preserve">                                        &lt;p style="text-align: </w:t>
      </w:r>
      <w:proofErr w:type="spellStart"/>
      <w:r w:rsidRPr="009070CA">
        <w:rPr>
          <w:b/>
        </w:rPr>
        <w:t>center</w:t>
      </w:r>
      <w:proofErr w:type="spellEnd"/>
      <w:r w:rsidRPr="009070CA">
        <w:rPr>
          <w:b/>
        </w:rPr>
        <w:t>;"&gt;&lt;button type="submit" name="submit" id="submit" class="</w:t>
      </w:r>
      <w:proofErr w:type="spellStart"/>
      <w:r w:rsidRPr="009070CA">
        <w:rPr>
          <w:b/>
        </w:rPr>
        <w:t>btn</w:t>
      </w:r>
      <w:proofErr w:type="spellEnd"/>
      <w:r w:rsidRPr="009070CA">
        <w:rPr>
          <w:b/>
        </w:rPr>
        <w:t xml:space="preserve"> </w:t>
      </w:r>
      <w:proofErr w:type="spellStart"/>
      <w:r w:rsidRPr="009070CA">
        <w:rPr>
          <w:b/>
        </w:rPr>
        <w:t>btn</w:t>
      </w:r>
      <w:proofErr w:type="spellEnd"/>
      <w:r w:rsidRPr="009070CA">
        <w:rPr>
          <w:b/>
        </w:rPr>
        <w:t xml:space="preserve">-primary </w:t>
      </w:r>
      <w:proofErr w:type="spellStart"/>
      <w:r w:rsidRPr="009070CA">
        <w:rPr>
          <w:b/>
        </w:rPr>
        <w:t>btn-sm</w:t>
      </w:r>
      <w:proofErr w:type="spellEnd"/>
      <w:r w:rsidRPr="009070CA">
        <w:rPr>
          <w:b/>
        </w:rPr>
        <w:t>"&gt;Submit</w:t>
      </w:r>
    </w:p>
    <w:p w:rsidR="008B1B0E" w:rsidRPr="009070CA" w:rsidRDefault="008B1B0E" w:rsidP="008B1B0E">
      <w:pPr>
        <w:spacing w:line="360" w:lineRule="auto"/>
        <w:jc w:val="both"/>
        <w:rPr>
          <w:b/>
        </w:rPr>
      </w:pPr>
      <w:r w:rsidRPr="009070CA">
        <w:rPr>
          <w:b/>
        </w:rPr>
        <w:t xml:space="preserve">                                        &lt;/button&gt;&lt;/p&gt;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r w:rsidRPr="009070CA">
        <w:rPr>
          <w:b/>
        </w:rPr>
        <w:t xml:space="preserve">                                        &lt;/form&gt;</w:t>
      </w: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&lt;/div&gt; &lt;/div&gt;</w:t>
      </w: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r w:rsidRPr="009070CA">
        <w:rPr>
          <w:b/>
        </w:rPr>
        <w:t>&lt;/div&gt;</w:t>
      </w:r>
    </w:p>
    <w:p w:rsidR="008B1B0E" w:rsidRPr="009070CA" w:rsidRDefault="008B1B0E" w:rsidP="008B1B0E">
      <w:pPr>
        <w:spacing w:line="360" w:lineRule="auto"/>
        <w:jc w:val="both"/>
        <w:rPr>
          <w:b/>
        </w:rPr>
      </w:pPr>
      <w:r w:rsidRPr="009070CA">
        <w:rPr>
          <w:b/>
        </w:rPr>
        <w:t xml:space="preserve">    &lt;!-- </w:t>
      </w:r>
      <w:proofErr w:type="spellStart"/>
      <w:r w:rsidRPr="009070CA">
        <w:rPr>
          <w:b/>
        </w:rPr>
        <w:t>Jquery</w:t>
      </w:r>
      <w:proofErr w:type="spellEnd"/>
      <w:r w:rsidRPr="009070CA">
        <w:rPr>
          <w:b/>
        </w:rPr>
        <w:t xml:space="preserve"> JS--&gt;</w:t>
      </w:r>
    </w:p>
    <w:p w:rsidR="008B1B0E" w:rsidRPr="009070CA" w:rsidRDefault="008B1B0E" w:rsidP="008B1B0E">
      <w:pPr>
        <w:spacing w:line="360" w:lineRule="auto"/>
        <w:jc w:val="both"/>
        <w:rPr>
          <w:b/>
        </w:rPr>
      </w:pPr>
      <w:r w:rsidRPr="009070CA">
        <w:rPr>
          <w:b/>
        </w:rPr>
        <w:t xml:space="preserve">    &lt;script src="{% static 'vendor/jquery-3.2.1.min.js' %}"&gt;&lt;/script&gt;</w:t>
      </w:r>
    </w:p>
    <w:p w:rsidR="008B1B0E" w:rsidRPr="009070CA" w:rsidRDefault="008B1B0E" w:rsidP="008B1B0E">
      <w:pPr>
        <w:spacing w:line="360" w:lineRule="auto"/>
        <w:jc w:val="both"/>
        <w:rPr>
          <w:b/>
        </w:rPr>
      </w:pPr>
      <w:r w:rsidRPr="009070CA">
        <w:rPr>
          <w:b/>
        </w:rPr>
        <w:t xml:space="preserve">    &lt;!-- Bootstrap JS--&gt;</w:t>
      </w:r>
    </w:p>
    <w:p w:rsidR="008B1B0E" w:rsidRPr="009070CA" w:rsidRDefault="008B1B0E" w:rsidP="008B1B0E">
      <w:pPr>
        <w:spacing w:line="360" w:lineRule="auto"/>
        <w:jc w:val="both"/>
        <w:rPr>
          <w:b/>
        </w:rPr>
      </w:pPr>
      <w:r w:rsidRPr="009070CA">
        <w:rPr>
          <w:b/>
        </w:rPr>
        <w:t xml:space="preserve">    &lt;script src="{% static 'vendor/bootstrap-4.1/popper.min.js' %}"&gt;&lt;/script&gt;</w:t>
      </w:r>
    </w:p>
    <w:p w:rsidR="008B1B0E" w:rsidRPr="009070CA" w:rsidRDefault="008B1B0E" w:rsidP="008B1B0E">
      <w:pPr>
        <w:spacing w:line="360" w:lineRule="auto"/>
        <w:jc w:val="both"/>
        <w:rPr>
          <w:b/>
        </w:rPr>
      </w:pPr>
      <w:r w:rsidRPr="009070CA">
        <w:rPr>
          <w:b/>
        </w:rPr>
        <w:t xml:space="preserve">    &lt;script src="{% static 'vendor/bootstrap-4.1/bootstrap.min.js' %}"&gt;&lt;/script&gt;</w:t>
      </w:r>
    </w:p>
    <w:p w:rsidR="008B1B0E" w:rsidRPr="009070CA" w:rsidRDefault="008B1B0E" w:rsidP="008B1B0E">
      <w:pPr>
        <w:spacing w:line="360" w:lineRule="auto"/>
        <w:jc w:val="both"/>
        <w:rPr>
          <w:b/>
        </w:rPr>
      </w:pPr>
      <w:r w:rsidRPr="009070CA">
        <w:rPr>
          <w:b/>
        </w:rPr>
        <w:t xml:space="preserve">    &lt;!-- Vendor JS       --&gt;</w:t>
      </w:r>
    </w:p>
    <w:p w:rsidR="008B1B0E" w:rsidRPr="009070CA" w:rsidRDefault="008B1B0E" w:rsidP="008B1B0E">
      <w:pPr>
        <w:spacing w:line="360" w:lineRule="auto"/>
        <w:jc w:val="both"/>
        <w:rPr>
          <w:b/>
        </w:rPr>
      </w:pPr>
      <w:r w:rsidRPr="009070CA">
        <w:rPr>
          <w:b/>
        </w:rPr>
        <w:t xml:space="preserve">    &lt;script src="{% static 'vendor/slick/slick.min.js' %}"&gt;</w:t>
      </w:r>
    </w:p>
    <w:p w:rsidR="008B1B0E" w:rsidRPr="009070CA" w:rsidRDefault="008B1B0E" w:rsidP="008B1B0E">
      <w:pPr>
        <w:spacing w:line="360" w:lineRule="auto"/>
        <w:jc w:val="both"/>
        <w:rPr>
          <w:b/>
        </w:rPr>
      </w:pPr>
      <w:r w:rsidRPr="009070CA">
        <w:rPr>
          <w:b/>
        </w:rPr>
        <w:t xml:space="preserve">    &lt;/script&gt;</w:t>
      </w:r>
    </w:p>
    <w:p w:rsidR="008B1B0E" w:rsidRPr="009070CA" w:rsidRDefault="008B1B0E" w:rsidP="008B1B0E">
      <w:pPr>
        <w:spacing w:line="360" w:lineRule="auto"/>
        <w:jc w:val="both"/>
        <w:rPr>
          <w:b/>
        </w:rPr>
      </w:pPr>
      <w:r w:rsidRPr="009070CA">
        <w:rPr>
          <w:b/>
        </w:rPr>
        <w:t xml:space="preserve">    &lt;script src="{% static 'vendor/wow/wow.min.js' %}"&gt;&lt;/script&gt;</w:t>
      </w:r>
    </w:p>
    <w:p w:rsidR="008B1B0E" w:rsidRPr="009070CA" w:rsidRDefault="008B1B0E" w:rsidP="008B1B0E">
      <w:pPr>
        <w:spacing w:line="360" w:lineRule="auto"/>
        <w:jc w:val="both"/>
        <w:rPr>
          <w:b/>
        </w:rPr>
      </w:pPr>
      <w:r w:rsidRPr="009070CA">
        <w:rPr>
          <w:b/>
        </w:rPr>
        <w:t xml:space="preserve">    &lt;script src="{% static 'vendor/animsition/animsition.min.js' %}"&gt;&lt;/script&gt;</w:t>
      </w:r>
    </w:p>
    <w:p w:rsidR="008B1B0E" w:rsidRPr="009070CA" w:rsidRDefault="008B1B0E" w:rsidP="008B1B0E">
      <w:pPr>
        <w:spacing w:line="360" w:lineRule="auto"/>
        <w:jc w:val="both"/>
        <w:rPr>
          <w:b/>
        </w:rPr>
      </w:pPr>
      <w:r w:rsidRPr="009070CA">
        <w:rPr>
          <w:b/>
        </w:rPr>
        <w:t xml:space="preserve">    &lt;script </w:t>
      </w:r>
      <w:proofErr w:type="spellStart"/>
      <w:r w:rsidRPr="009070CA">
        <w:rPr>
          <w:b/>
        </w:rPr>
        <w:t>src</w:t>
      </w:r>
      <w:proofErr w:type="spellEnd"/>
      <w:r w:rsidRPr="009070CA">
        <w:rPr>
          <w:b/>
        </w:rPr>
        <w:t>="{% static 'vendor/bootstrap-</w:t>
      </w:r>
      <w:proofErr w:type="spellStart"/>
      <w:r w:rsidRPr="009070CA">
        <w:rPr>
          <w:b/>
        </w:rPr>
        <w:t>progressbar</w:t>
      </w:r>
      <w:proofErr w:type="spellEnd"/>
      <w:r w:rsidRPr="009070CA">
        <w:rPr>
          <w:b/>
        </w:rPr>
        <w:t>/bootstrap-progressbar.min.js' %}"&gt;</w:t>
      </w:r>
    </w:p>
    <w:p w:rsidR="008B1B0E" w:rsidRPr="009070CA" w:rsidRDefault="008B1B0E" w:rsidP="008B1B0E">
      <w:pPr>
        <w:spacing w:line="360" w:lineRule="auto"/>
        <w:jc w:val="both"/>
        <w:rPr>
          <w:b/>
        </w:rPr>
      </w:pPr>
      <w:r w:rsidRPr="009070CA">
        <w:rPr>
          <w:b/>
        </w:rPr>
        <w:t xml:space="preserve">    &lt;/script&gt;</w:t>
      </w:r>
    </w:p>
    <w:p w:rsidR="008B1B0E" w:rsidRPr="009070CA" w:rsidRDefault="008B1B0E" w:rsidP="008B1B0E">
      <w:pPr>
        <w:spacing w:line="360" w:lineRule="auto"/>
        <w:jc w:val="both"/>
        <w:rPr>
          <w:b/>
        </w:rPr>
      </w:pPr>
      <w:r w:rsidRPr="009070CA">
        <w:rPr>
          <w:b/>
        </w:rPr>
        <w:t xml:space="preserve">    &lt;script src="{% static 'vendor/counter-up/jquery.waypoints.min.js' %}"&gt;&lt;/script&gt;</w:t>
      </w:r>
    </w:p>
    <w:p w:rsidR="008B1B0E" w:rsidRPr="009070CA" w:rsidRDefault="008B1B0E" w:rsidP="008B1B0E">
      <w:pPr>
        <w:spacing w:line="360" w:lineRule="auto"/>
        <w:jc w:val="both"/>
        <w:rPr>
          <w:b/>
        </w:rPr>
      </w:pPr>
      <w:r w:rsidRPr="009070CA">
        <w:rPr>
          <w:b/>
        </w:rPr>
        <w:t xml:space="preserve">    &lt;script src="{% static 'vendor/counter-up/jquery.counterup.min.js' %}"&gt;</w:t>
      </w:r>
    </w:p>
    <w:p w:rsidR="008B1B0E" w:rsidRPr="009070CA" w:rsidRDefault="008B1B0E" w:rsidP="008B1B0E">
      <w:pPr>
        <w:spacing w:line="360" w:lineRule="auto"/>
        <w:jc w:val="both"/>
        <w:rPr>
          <w:b/>
        </w:rPr>
      </w:pPr>
      <w:r w:rsidRPr="009070CA">
        <w:rPr>
          <w:b/>
        </w:rPr>
        <w:t xml:space="preserve">    &lt;/script&gt;</w:t>
      </w:r>
    </w:p>
    <w:p w:rsidR="008B1B0E" w:rsidRPr="009070CA" w:rsidRDefault="008B1B0E" w:rsidP="008B1B0E">
      <w:pPr>
        <w:spacing w:line="360" w:lineRule="auto"/>
        <w:jc w:val="both"/>
        <w:rPr>
          <w:b/>
        </w:rPr>
      </w:pPr>
      <w:r w:rsidRPr="009070CA">
        <w:rPr>
          <w:b/>
        </w:rPr>
        <w:t xml:space="preserve">    &lt;script src="{% static 'vendor/circle-progress/circle-progress.min.js' %}"&gt;&lt;/script&gt;</w:t>
      </w:r>
    </w:p>
    <w:p w:rsidR="008B1B0E" w:rsidRPr="009070CA" w:rsidRDefault="008B1B0E" w:rsidP="008B1B0E">
      <w:pPr>
        <w:spacing w:line="360" w:lineRule="auto"/>
        <w:jc w:val="both"/>
        <w:rPr>
          <w:b/>
        </w:rPr>
      </w:pPr>
      <w:r w:rsidRPr="009070CA">
        <w:rPr>
          <w:b/>
        </w:rPr>
        <w:t xml:space="preserve">    &lt;script src="{% static 'vendor/perfect-scrollbar/perfect-scrollbar.js' %}"&gt;&lt;/script&gt;</w:t>
      </w:r>
    </w:p>
    <w:p w:rsidR="008B1B0E" w:rsidRPr="009070CA" w:rsidRDefault="008B1B0E" w:rsidP="008B1B0E">
      <w:pPr>
        <w:spacing w:line="360" w:lineRule="auto"/>
        <w:jc w:val="both"/>
        <w:rPr>
          <w:b/>
        </w:rPr>
      </w:pPr>
      <w:r w:rsidRPr="009070CA">
        <w:rPr>
          <w:b/>
        </w:rPr>
        <w:t xml:space="preserve">    &lt;script src="{% static 'vendor/chartjs/Chart.bundle.min.js' %}"&gt;&lt;/script&gt;</w:t>
      </w:r>
    </w:p>
    <w:p w:rsidR="008B1B0E" w:rsidRPr="009070CA" w:rsidRDefault="008B1B0E" w:rsidP="008B1B0E">
      <w:pPr>
        <w:spacing w:line="360" w:lineRule="auto"/>
        <w:jc w:val="both"/>
        <w:rPr>
          <w:b/>
        </w:rPr>
      </w:pPr>
      <w:r w:rsidRPr="009070CA">
        <w:rPr>
          <w:b/>
        </w:rPr>
        <w:t xml:space="preserve">    &lt;script src="{% static 'vendor/select2/select2.min.js' %}"&gt;</w:t>
      </w:r>
    </w:p>
    <w:p w:rsidR="008B1B0E" w:rsidRPr="009070CA" w:rsidRDefault="008B1B0E" w:rsidP="008B1B0E">
      <w:pPr>
        <w:spacing w:line="360" w:lineRule="auto"/>
        <w:jc w:val="both"/>
        <w:rPr>
          <w:b/>
        </w:rPr>
      </w:pPr>
      <w:r>
        <w:rPr>
          <w:b/>
        </w:rPr>
        <w:lastRenderedPageBreak/>
        <w:t xml:space="preserve">    &lt;/script&gt;</w:t>
      </w:r>
    </w:p>
    <w:p w:rsidR="008B1B0E" w:rsidRPr="009070CA" w:rsidRDefault="008B1B0E" w:rsidP="008B1B0E">
      <w:pPr>
        <w:spacing w:line="360" w:lineRule="auto"/>
        <w:jc w:val="both"/>
        <w:rPr>
          <w:b/>
        </w:rPr>
      </w:pPr>
      <w:r w:rsidRPr="009070CA">
        <w:rPr>
          <w:b/>
        </w:rPr>
        <w:t xml:space="preserve">    &lt;!-- Main JS--&gt;</w:t>
      </w:r>
    </w:p>
    <w:p w:rsidR="008B1B0E" w:rsidRPr="009070CA" w:rsidRDefault="008B1B0E" w:rsidP="008B1B0E">
      <w:pPr>
        <w:spacing w:line="360" w:lineRule="auto"/>
        <w:jc w:val="both"/>
        <w:rPr>
          <w:b/>
        </w:rPr>
      </w:pPr>
      <w:r w:rsidRPr="009070CA">
        <w:rPr>
          <w:b/>
        </w:rPr>
        <w:t xml:space="preserve">    &lt;script src="{% st</w:t>
      </w:r>
      <w:r>
        <w:rPr>
          <w:b/>
        </w:rPr>
        <w:t>atic 'js/main.js' %}"&gt;&lt;/script&gt;</w:t>
      </w:r>
    </w:p>
    <w:p w:rsidR="008B1B0E" w:rsidRPr="009070CA" w:rsidRDefault="008B1B0E" w:rsidP="008B1B0E">
      <w:pPr>
        <w:spacing w:line="360" w:lineRule="auto"/>
        <w:jc w:val="both"/>
        <w:rPr>
          <w:b/>
        </w:rPr>
      </w:pPr>
      <w:r>
        <w:rPr>
          <w:b/>
        </w:rPr>
        <w:t>&lt;/body&gt;</w:t>
      </w:r>
    </w:p>
    <w:p w:rsidR="008B1B0E" w:rsidRPr="009070CA" w:rsidRDefault="008B1B0E" w:rsidP="008B1B0E">
      <w:pPr>
        <w:spacing w:line="360" w:lineRule="auto"/>
        <w:jc w:val="both"/>
        <w:rPr>
          <w:b/>
        </w:rPr>
      </w:pPr>
      <w:r w:rsidRPr="009070CA">
        <w:rPr>
          <w:b/>
        </w:rPr>
        <w:t>&lt;/html&gt;</w:t>
      </w:r>
    </w:p>
    <w:p w:rsidR="008B1B0E" w:rsidRPr="009070CA" w:rsidRDefault="008B1B0E" w:rsidP="008B1B0E">
      <w:pPr>
        <w:spacing w:line="360" w:lineRule="auto"/>
        <w:jc w:val="both"/>
        <w:rPr>
          <w:b/>
        </w:rPr>
      </w:pPr>
      <w:r w:rsidRPr="009070CA">
        <w:rPr>
          <w:b/>
        </w:rPr>
        <w:t>&lt;!-- end document--&gt;</w:t>
      </w:r>
    </w:p>
    <w:p w:rsidR="008B1B0E" w:rsidRPr="009070CA" w:rsidRDefault="008B1B0E" w:rsidP="008B1B0E">
      <w:pPr>
        <w:spacing w:line="360" w:lineRule="auto"/>
        <w:jc w:val="both"/>
        <w:rPr>
          <w:b/>
        </w:rPr>
      </w:pPr>
      <w:r w:rsidRPr="009070CA">
        <w:rPr>
          <w:b/>
        </w:rPr>
        <w:t xml:space="preserve">{% </w:t>
      </w:r>
      <w:proofErr w:type="spellStart"/>
      <w:r w:rsidRPr="009070CA">
        <w:rPr>
          <w:b/>
        </w:rPr>
        <w:t>ifequal</w:t>
      </w:r>
      <w:proofErr w:type="spellEnd"/>
      <w:r w:rsidRPr="009070CA">
        <w:rPr>
          <w:b/>
        </w:rPr>
        <w:t xml:space="preserve"> error "no" %}</w:t>
      </w:r>
    </w:p>
    <w:p w:rsidR="008B1B0E" w:rsidRPr="009070CA" w:rsidRDefault="008B1B0E" w:rsidP="008B1B0E">
      <w:pPr>
        <w:spacing w:line="360" w:lineRule="auto"/>
        <w:jc w:val="both"/>
        <w:rPr>
          <w:b/>
        </w:rPr>
      </w:pPr>
      <w:r w:rsidRPr="009070CA">
        <w:rPr>
          <w:b/>
        </w:rPr>
        <w:t>&lt;script&gt;</w:t>
      </w:r>
    </w:p>
    <w:p w:rsidR="008B1B0E" w:rsidRPr="009070CA" w:rsidRDefault="008B1B0E" w:rsidP="008B1B0E">
      <w:pPr>
        <w:spacing w:line="360" w:lineRule="auto"/>
        <w:jc w:val="both"/>
        <w:rPr>
          <w:b/>
        </w:rPr>
      </w:pPr>
      <w:r w:rsidRPr="009070CA">
        <w:rPr>
          <w:b/>
        </w:rPr>
        <w:t xml:space="preserve">    alert('Visitors Detail has been added');</w:t>
      </w:r>
    </w:p>
    <w:p w:rsidR="008B1B0E" w:rsidRPr="009070CA" w:rsidRDefault="008B1B0E" w:rsidP="008B1B0E">
      <w:pPr>
        <w:spacing w:line="360" w:lineRule="auto"/>
        <w:jc w:val="both"/>
        <w:rPr>
          <w:b/>
        </w:rPr>
      </w:pPr>
      <w:r w:rsidRPr="009070CA">
        <w:rPr>
          <w:b/>
        </w:rPr>
        <w:t xml:space="preserve">    </w:t>
      </w:r>
      <w:proofErr w:type="spellStart"/>
      <w:r w:rsidRPr="009070CA">
        <w:rPr>
          <w:b/>
        </w:rPr>
        <w:t>window.location</w:t>
      </w:r>
      <w:proofErr w:type="spellEnd"/>
      <w:r w:rsidRPr="009070CA">
        <w:rPr>
          <w:b/>
        </w:rPr>
        <w:t xml:space="preserve">=('{% </w:t>
      </w:r>
      <w:proofErr w:type="spellStart"/>
      <w:r w:rsidRPr="009070CA">
        <w:rPr>
          <w:b/>
        </w:rPr>
        <w:t>url</w:t>
      </w:r>
      <w:proofErr w:type="spellEnd"/>
      <w:r w:rsidRPr="009070CA">
        <w:rPr>
          <w:b/>
        </w:rPr>
        <w:t xml:space="preserve"> '</w:t>
      </w:r>
      <w:proofErr w:type="spellStart"/>
      <w:r w:rsidRPr="009070CA">
        <w:rPr>
          <w:b/>
        </w:rPr>
        <w:t>manage_visitor</w:t>
      </w:r>
      <w:proofErr w:type="spellEnd"/>
      <w:r w:rsidRPr="009070CA">
        <w:rPr>
          <w:b/>
        </w:rPr>
        <w:t>' %}');</w:t>
      </w:r>
    </w:p>
    <w:p w:rsidR="008B1B0E" w:rsidRPr="009070CA" w:rsidRDefault="008B1B0E" w:rsidP="008B1B0E">
      <w:pPr>
        <w:spacing w:line="360" w:lineRule="auto"/>
        <w:jc w:val="both"/>
        <w:rPr>
          <w:b/>
        </w:rPr>
      </w:pPr>
      <w:r w:rsidRPr="009070CA">
        <w:rPr>
          <w:b/>
        </w:rPr>
        <w:t>&lt;/script&gt;</w:t>
      </w:r>
    </w:p>
    <w:p w:rsidR="008B1B0E" w:rsidRPr="009070CA" w:rsidRDefault="008B1B0E" w:rsidP="008B1B0E">
      <w:pPr>
        <w:spacing w:line="360" w:lineRule="auto"/>
        <w:jc w:val="both"/>
        <w:rPr>
          <w:b/>
        </w:rPr>
      </w:pPr>
      <w:r w:rsidRPr="009070CA">
        <w:rPr>
          <w:b/>
        </w:rPr>
        <w:t>{% endifequal %}</w:t>
      </w:r>
    </w:p>
    <w:p w:rsidR="008B1B0E" w:rsidRPr="009070CA" w:rsidRDefault="008B1B0E" w:rsidP="008B1B0E">
      <w:pPr>
        <w:spacing w:line="360" w:lineRule="auto"/>
        <w:jc w:val="both"/>
        <w:rPr>
          <w:b/>
        </w:rPr>
      </w:pPr>
      <w:r w:rsidRPr="009070CA">
        <w:rPr>
          <w:b/>
        </w:rPr>
        <w:t xml:space="preserve">{% </w:t>
      </w:r>
      <w:proofErr w:type="spellStart"/>
      <w:r w:rsidRPr="009070CA">
        <w:rPr>
          <w:b/>
        </w:rPr>
        <w:t>ifequal</w:t>
      </w:r>
      <w:proofErr w:type="spellEnd"/>
      <w:r w:rsidRPr="009070CA">
        <w:rPr>
          <w:b/>
        </w:rPr>
        <w:t xml:space="preserve"> error "yes" %}</w:t>
      </w:r>
    </w:p>
    <w:p w:rsidR="008B1B0E" w:rsidRPr="009070CA" w:rsidRDefault="008B1B0E" w:rsidP="008B1B0E">
      <w:pPr>
        <w:spacing w:line="360" w:lineRule="auto"/>
        <w:jc w:val="both"/>
        <w:rPr>
          <w:b/>
        </w:rPr>
      </w:pPr>
      <w:r w:rsidRPr="009070CA">
        <w:rPr>
          <w:b/>
        </w:rPr>
        <w:t>&lt;script&gt;</w:t>
      </w:r>
    </w:p>
    <w:p w:rsidR="008B1B0E" w:rsidRPr="009070CA" w:rsidRDefault="008B1B0E" w:rsidP="008B1B0E">
      <w:pPr>
        <w:spacing w:line="360" w:lineRule="auto"/>
        <w:jc w:val="both"/>
        <w:rPr>
          <w:b/>
        </w:rPr>
      </w:pPr>
      <w:r w:rsidRPr="009070CA">
        <w:rPr>
          <w:b/>
        </w:rPr>
        <w:t xml:space="preserve">    alert('Something Went Wrong. Please try again');</w:t>
      </w:r>
    </w:p>
    <w:p w:rsidR="008B1B0E" w:rsidRPr="009070CA" w:rsidRDefault="008B1B0E" w:rsidP="008B1B0E">
      <w:pPr>
        <w:spacing w:line="360" w:lineRule="auto"/>
        <w:jc w:val="both"/>
        <w:rPr>
          <w:b/>
        </w:rPr>
      </w:pPr>
      <w:r w:rsidRPr="009070CA">
        <w:rPr>
          <w:b/>
        </w:rPr>
        <w:t>&lt;/script&gt;</w:t>
      </w:r>
    </w:p>
    <w:p w:rsidR="008B1B0E" w:rsidRPr="009070CA" w:rsidRDefault="008B1B0E" w:rsidP="008B1B0E">
      <w:pPr>
        <w:spacing w:line="360" w:lineRule="auto"/>
        <w:jc w:val="both"/>
        <w:rPr>
          <w:b/>
        </w:rPr>
      </w:pPr>
      <w:r w:rsidRPr="009070CA">
        <w:rPr>
          <w:b/>
        </w:rPr>
        <w:t>{% endifequal %}</w:t>
      </w:r>
    </w:p>
    <w:p w:rsidR="008B1B0E" w:rsidRDefault="008B1B0E" w:rsidP="008B1B0E">
      <w:pPr>
        <w:spacing w:line="360" w:lineRule="auto"/>
        <w:jc w:val="both"/>
        <w:rPr>
          <w:b/>
        </w:rPr>
      </w:pPr>
      <w:r w:rsidRPr="009070CA">
        <w:rPr>
          <w:b/>
        </w:rPr>
        <w:t xml:space="preserve"> {% </w:t>
      </w:r>
      <w:proofErr w:type="spellStart"/>
      <w:r w:rsidRPr="009070CA">
        <w:rPr>
          <w:b/>
        </w:rPr>
        <w:t>endblock</w:t>
      </w:r>
      <w:proofErr w:type="spellEnd"/>
      <w:r w:rsidRPr="009070CA">
        <w:rPr>
          <w:b/>
        </w:rPr>
        <w:t xml:space="preserve"> %}</w:t>
      </w:r>
    </w:p>
    <w:p w:rsidR="008B1B0E" w:rsidRDefault="008B1B0E" w:rsidP="008B1B0E">
      <w:pPr>
        <w:spacing w:line="360" w:lineRule="auto"/>
        <w:rPr>
          <w:b/>
        </w:rPr>
      </w:pPr>
    </w:p>
    <w:p w:rsidR="008B1B0E" w:rsidRDefault="008B1B0E" w:rsidP="008B1B0E">
      <w:pPr>
        <w:spacing w:line="360" w:lineRule="auto"/>
        <w:rPr>
          <w:b/>
        </w:rPr>
      </w:pPr>
    </w:p>
    <w:p w:rsidR="008B1B0E" w:rsidRDefault="008B1B0E" w:rsidP="008B1B0E">
      <w:pPr>
        <w:spacing w:line="360" w:lineRule="auto"/>
        <w:rPr>
          <w:b/>
        </w:rPr>
      </w:pPr>
    </w:p>
    <w:p w:rsidR="008B1B0E" w:rsidRDefault="008B1B0E" w:rsidP="008B1B0E">
      <w:pPr>
        <w:spacing w:line="360" w:lineRule="auto"/>
        <w:jc w:val="center"/>
        <w:rPr>
          <w:b/>
        </w:rPr>
      </w:pPr>
    </w:p>
    <w:p w:rsidR="00F430AB" w:rsidRDefault="00F430AB" w:rsidP="008B1B0E">
      <w:pPr>
        <w:spacing w:line="360" w:lineRule="auto"/>
        <w:jc w:val="center"/>
        <w:rPr>
          <w:b/>
        </w:rPr>
      </w:pPr>
    </w:p>
    <w:p w:rsidR="00F430AB" w:rsidRDefault="00F430AB" w:rsidP="008B1B0E">
      <w:pPr>
        <w:spacing w:line="360" w:lineRule="auto"/>
        <w:jc w:val="center"/>
        <w:rPr>
          <w:b/>
        </w:rPr>
      </w:pPr>
    </w:p>
    <w:p w:rsidR="00F430AB" w:rsidRDefault="00F430AB" w:rsidP="008B1B0E">
      <w:pPr>
        <w:spacing w:line="360" w:lineRule="auto"/>
        <w:jc w:val="center"/>
        <w:rPr>
          <w:b/>
        </w:rPr>
      </w:pPr>
    </w:p>
    <w:p w:rsidR="008B1B0E" w:rsidRPr="00457C1F" w:rsidRDefault="008B1B0E" w:rsidP="008B1B0E">
      <w:pPr>
        <w:spacing w:line="360" w:lineRule="auto"/>
        <w:jc w:val="center"/>
        <w:rPr>
          <w:b/>
        </w:rPr>
      </w:pPr>
      <w:r>
        <w:rPr>
          <w:b/>
        </w:rPr>
        <w:lastRenderedPageBreak/>
        <w:t>MANAGE VISITORS PAGE</w:t>
      </w:r>
    </w:p>
    <w:p w:rsidR="008B1B0E" w:rsidRPr="009070CA" w:rsidRDefault="008B1B0E" w:rsidP="008B1B0E">
      <w:pPr>
        <w:spacing w:line="360" w:lineRule="auto"/>
        <w:jc w:val="both"/>
        <w:rPr>
          <w:b/>
        </w:rPr>
      </w:pPr>
      <w:r w:rsidRPr="009070CA">
        <w:rPr>
          <w:b/>
        </w:rPr>
        <w:t>{% load static %}</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block body %}</w:t>
      </w:r>
    </w:p>
    <w:p w:rsidR="008B1B0E" w:rsidRPr="009070CA" w:rsidRDefault="008B1B0E" w:rsidP="008B1B0E">
      <w:pPr>
        <w:spacing w:line="360" w:lineRule="auto"/>
        <w:jc w:val="both"/>
        <w:rPr>
          <w:b/>
        </w:rPr>
      </w:pPr>
      <w:r w:rsidRPr="009070CA">
        <w:rPr>
          <w:b/>
        </w:rPr>
        <w:t xml:space="preserve">&lt;html </w:t>
      </w:r>
      <w:r w:rsidR="00661863" w:rsidRPr="009070CA">
        <w:rPr>
          <w:b/>
        </w:rPr>
        <w:t>Lang</w:t>
      </w:r>
      <w:r w:rsidRPr="009070CA">
        <w:rPr>
          <w:b/>
        </w:rPr>
        <w:t>="en"&gt;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&lt;head&gt;</w:t>
      </w:r>
    </w:p>
    <w:p w:rsidR="008B1B0E" w:rsidRPr="009070CA" w:rsidRDefault="008B1B0E" w:rsidP="008B1B0E">
      <w:pPr>
        <w:spacing w:line="360" w:lineRule="auto"/>
        <w:jc w:val="both"/>
        <w:rPr>
          <w:b/>
        </w:rPr>
      </w:pPr>
      <w:r w:rsidRPr="009070CA">
        <w:rPr>
          <w:b/>
        </w:rPr>
        <w:t xml:space="preserve">    &lt;!-- Required meta tags--&gt;</w:t>
      </w:r>
    </w:p>
    <w:p w:rsidR="008B1B0E" w:rsidRPr="009070CA" w:rsidRDefault="008B1B0E" w:rsidP="008B1B0E">
      <w:pPr>
        <w:spacing w:line="360" w:lineRule="auto"/>
        <w:jc w:val="both"/>
        <w:rPr>
          <w:b/>
        </w:rPr>
      </w:pPr>
      <w:r w:rsidRPr="009070CA">
        <w:rPr>
          <w:b/>
        </w:rPr>
        <w:t xml:space="preserve">    &lt;meta charset="UTF-8"&gt;</w:t>
      </w:r>
    </w:p>
    <w:p w:rsidR="008B1B0E" w:rsidRPr="009070CA" w:rsidRDefault="008B1B0E" w:rsidP="008B1B0E">
      <w:pPr>
        <w:spacing w:line="360" w:lineRule="auto"/>
        <w:jc w:val="both"/>
        <w:rPr>
          <w:b/>
        </w:rPr>
      </w:pPr>
      <w:r w:rsidRPr="009070CA">
        <w:rPr>
          <w:b/>
        </w:rPr>
        <w:t xml:space="preserve">    &lt;meta name="viewport" content="width=device-width, initial-scale=1, shrink-to-fit=no"&gt;</w:t>
      </w:r>
    </w:p>
    <w:p w:rsidR="008B1B0E" w:rsidRPr="009070CA" w:rsidRDefault="008B1B0E" w:rsidP="008B1B0E">
      <w:pPr>
        <w:spacing w:line="360" w:lineRule="auto"/>
        <w:jc w:val="both"/>
        <w:rPr>
          <w:b/>
        </w:rPr>
      </w:pPr>
      <w:r w:rsidRPr="009070CA">
        <w:rPr>
          <w:b/>
        </w:rPr>
        <w:t xml:space="preserve">    &lt;meta name="description" content="au theme template"&gt;</w:t>
      </w:r>
    </w:p>
    <w:p w:rsidR="008B1B0E" w:rsidRPr="009070CA" w:rsidRDefault="008B1B0E" w:rsidP="008B1B0E">
      <w:pPr>
        <w:spacing w:line="360" w:lineRule="auto"/>
        <w:jc w:val="both"/>
        <w:rPr>
          <w:b/>
        </w:rPr>
      </w:pPr>
      <w:r w:rsidRPr="009070CA">
        <w:rPr>
          <w:b/>
        </w:rPr>
        <w:t xml:space="preserve">    &lt;meta name="author" content="Hau Nguyen"&gt;</w:t>
      </w:r>
    </w:p>
    <w:p w:rsidR="008B1B0E" w:rsidRPr="009070CA" w:rsidRDefault="008B1B0E" w:rsidP="008B1B0E">
      <w:pPr>
        <w:spacing w:line="360" w:lineRule="auto"/>
        <w:jc w:val="both"/>
        <w:rPr>
          <w:b/>
        </w:rPr>
      </w:pPr>
      <w:r w:rsidRPr="009070CA">
        <w:rPr>
          <w:b/>
        </w:rPr>
        <w:t xml:space="preserve">    &lt;meta name="keywords" content="au theme template"&gt;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 Title Page--&gt;</w:t>
      </w:r>
    </w:p>
    <w:p w:rsidR="008B1B0E" w:rsidRPr="009070CA" w:rsidRDefault="008B1B0E" w:rsidP="008B1B0E">
      <w:pPr>
        <w:spacing w:line="360" w:lineRule="auto"/>
        <w:jc w:val="both"/>
        <w:rPr>
          <w:b/>
        </w:rPr>
      </w:pPr>
      <w:r w:rsidRPr="009070CA">
        <w:rPr>
          <w:b/>
        </w:rPr>
        <w:t xml:space="preserve">    &lt;title&gt;CVMS Visitors&lt;/title&gt;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 Fontfaces CSS--&gt;</w:t>
      </w:r>
    </w:p>
    <w:p w:rsidR="008B1B0E" w:rsidRPr="009070CA" w:rsidRDefault="008B1B0E" w:rsidP="008B1B0E">
      <w:pPr>
        <w:spacing w:line="360" w:lineRule="auto"/>
        <w:jc w:val="both"/>
        <w:rPr>
          <w:b/>
        </w:rPr>
      </w:pPr>
      <w:r w:rsidRPr="009070CA">
        <w:rPr>
          <w:b/>
        </w:rPr>
        <w:t xml:space="preserve">    &lt;link href="{% static 'css/font-face.css' %}" rel="stylesheet" media="all"&gt;</w:t>
      </w:r>
    </w:p>
    <w:p w:rsidR="008B1B0E" w:rsidRPr="009070CA" w:rsidRDefault="008B1B0E" w:rsidP="008B1B0E">
      <w:pPr>
        <w:spacing w:line="360" w:lineRule="auto"/>
        <w:jc w:val="both"/>
        <w:rPr>
          <w:b/>
        </w:rPr>
      </w:pPr>
      <w:r w:rsidRPr="009070CA">
        <w:rPr>
          <w:b/>
        </w:rPr>
        <w:t xml:space="preserve">    &lt;link href="{% static 'vendor/font-awesome-5/css/fontawesome-all.min.css' %}" rel="stylesheet" media="all"&gt;</w:t>
      </w:r>
    </w:p>
    <w:p w:rsidR="008B1B0E" w:rsidRPr="009070CA" w:rsidRDefault="008B1B0E" w:rsidP="008B1B0E">
      <w:pPr>
        <w:spacing w:line="360" w:lineRule="auto"/>
        <w:jc w:val="both"/>
        <w:rPr>
          <w:b/>
        </w:rPr>
      </w:pPr>
      <w:r w:rsidRPr="009070CA">
        <w:rPr>
          <w:b/>
        </w:rPr>
        <w:t xml:space="preserve">    &lt;link href="{% static 'vendor/font-awesome-4.7/css/font-awesome.min.css' %}" rel="stylesheet" media="all"&gt;</w:t>
      </w:r>
    </w:p>
    <w:p w:rsidR="008B1B0E" w:rsidRPr="009070CA" w:rsidRDefault="008B1B0E" w:rsidP="008B1B0E">
      <w:pPr>
        <w:spacing w:line="360" w:lineRule="auto"/>
        <w:jc w:val="both"/>
        <w:rPr>
          <w:b/>
        </w:rPr>
      </w:pPr>
      <w:r w:rsidRPr="009070CA">
        <w:rPr>
          <w:b/>
        </w:rPr>
        <w:t xml:space="preserve">    &lt;link href="{% static 'vendor/mdi-font/css/material-design-iconic-font.min.css' %}" rel="stylesheet" media="all"&gt;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lastRenderedPageBreak/>
        <w:t xml:space="preserve">    &lt;!-- Bootstrap CSS--&gt;</w:t>
      </w:r>
    </w:p>
    <w:p w:rsidR="008B1B0E" w:rsidRPr="009070CA" w:rsidRDefault="008B1B0E" w:rsidP="008B1B0E">
      <w:pPr>
        <w:spacing w:line="360" w:lineRule="auto"/>
        <w:jc w:val="both"/>
        <w:rPr>
          <w:b/>
        </w:rPr>
      </w:pPr>
      <w:r w:rsidRPr="009070CA">
        <w:rPr>
          <w:b/>
        </w:rPr>
        <w:t xml:space="preserve">    &lt;link href="{% static 'vendor/bootstrap-4.1/bootstrap.min.css' %}" rel="stylesheet" media="all"&gt;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 Vendor CSS--&gt;</w:t>
      </w:r>
    </w:p>
    <w:p w:rsidR="008B1B0E" w:rsidRPr="009070CA" w:rsidRDefault="008B1B0E" w:rsidP="008B1B0E">
      <w:pPr>
        <w:spacing w:line="360" w:lineRule="auto"/>
        <w:jc w:val="both"/>
        <w:rPr>
          <w:b/>
        </w:rPr>
      </w:pPr>
      <w:r w:rsidRPr="009070CA">
        <w:rPr>
          <w:b/>
        </w:rPr>
        <w:t xml:space="preserve">    &lt;link href="{% static 'vendor/animsition/animsition.min.css' %}" rel="stylesheet" media="all"&gt;</w:t>
      </w:r>
    </w:p>
    <w:p w:rsidR="008B1B0E" w:rsidRPr="009070CA" w:rsidRDefault="008B1B0E" w:rsidP="008B1B0E">
      <w:pPr>
        <w:spacing w:line="360" w:lineRule="auto"/>
        <w:jc w:val="both"/>
        <w:rPr>
          <w:b/>
        </w:rPr>
      </w:pPr>
      <w:r w:rsidRPr="009070CA">
        <w:rPr>
          <w:b/>
        </w:rPr>
        <w:t xml:space="preserve">    &lt;link href="{% static 'vendor/bootstrap-progressbar/bootstrap-progressbar-3.3.4.min.css' %}" rel="stylesheet" media="all"&gt;</w:t>
      </w:r>
    </w:p>
    <w:p w:rsidR="008B1B0E" w:rsidRPr="009070CA" w:rsidRDefault="008B1B0E" w:rsidP="008B1B0E">
      <w:pPr>
        <w:spacing w:line="360" w:lineRule="auto"/>
        <w:jc w:val="both"/>
        <w:rPr>
          <w:b/>
        </w:rPr>
      </w:pPr>
      <w:r w:rsidRPr="009070CA">
        <w:rPr>
          <w:b/>
        </w:rPr>
        <w:t xml:space="preserve">    &lt;link href="{% static 'vendor/wow/animate.css' %}" rel="stylesheet" media="all"&gt;</w:t>
      </w:r>
    </w:p>
    <w:p w:rsidR="008B1B0E" w:rsidRPr="009070CA" w:rsidRDefault="008B1B0E" w:rsidP="008B1B0E">
      <w:pPr>
        <w:spacing w:line="360" w:lineRule="auto"/>
        <w:jc w:val="both"/>
        <w:rPr>
          <w:b/>
        </w:rPr>
      </w:pPr>
      <w:r w:rsidRPr="009070CA">
        <w:rPr>
          <w:b/>
        </w:rPr>
        <w:t xml:space="preserve">    &lt;link href="{% static 'vendor/css-hamburgers/hamburgers.min.css' %}" rel="stylesheet" media="all"&gt;</w:t>
      </w:r>
    </w:p>
    <w:p w:rsidR="008B1B0E" w:rsidRPr="009070CA" w:rsidRDefault="008B1B0E" w:rsidP="008B1B0E">
      <w:pPr>
        <w:spacing w:line="360" w:lineRule="auto"/>
        <w:jc w:val="both"/>
        <w:rPr>
          <w:b/>
        </w:rPr>
      </w:pPr>
      <w:r w:rsidRPr="009070CA">
        <w:rPr>
          <w:b/>
        </w:rPr>
        <w:t xml:space="preserve">    &lt;link href="{% static 'vendor/slick/slick.css' %}" rel="stylesheet" media="all"&gt;</w:t>
      </w:r>
    </w:p>
    <w:p w:rsidR="008B1B0E" w:rsidRPr="009070CA" w:rsidRDefault="008B1B0E" w:rsidP="008B1B0E">
      <w:pPr>
        <w:spacing w:line="360" w:lineRule="auto"/>
        <w:jc w:val="both"/>
        <w:rPr>
          <w:b/>
        </w:rPr>
      </w:pPr>
      <w:r w:rsidRPr="009070CA">
        <w:rPr>
          <w:b/>
        </w:rPr>
        <w:t xml:space="preserve">    &lt;link href="{% static 'vendor/select2/select2.min.css' %}" rel="stylesheet" media="all"&gt;</w:t>
      </w:r>
    </w:p>
    <w:p w:rsidR="008B1B0E" w:rsidRPr="009070CA" w:rsidRDefault="008B1B0E" w:rsidP="008B1B0E">
      <w:pPr>
        <w:spacing w:line="360" w:lineRule="auto"/>
        <w:jc w:val="both"/>
        <w:rPr>
          <w:b/>
        </w:rPr>
      </w:pPr>
      <w:r w:rsidRPr="009070CA">
        <w:rPr>
          <w:b/>
        </w:rPr>
        <w:t xml:space="preserve">    &lt;link href="{% static 'vendor/perfect-scrollbar/perfect-scrollbar.css' %}" rel="stylesheet" media="all"&gt;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 Main CSS--&gt;</w:t>
      </w:r>
    </w:p>
    <w:p w:rsidR="008B1B0E" w:rsidRPr="009070CA" w:rsidRDefault="008B1B0E" w:rsidP="008B1B0E">
      <w:pPr>
        <w:spacing w:line="360" w:lineRule="auto"/>
        <w:jc w:val="both"/>
        <w:rPr>
          <w:b/>
        </w:rPr>
      </w:pPr>
      <w:r w:rsidRPr="009070CA">
        <w:rPr>
          <w:b/>
        </w:rPr>
        <w:t xml:space="preserve">    &lt;link href="{% static 'css/theme.css' %}" rel="stylesheet" media="all"&gt;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&lt;/head&gt;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&lt;body class="animsition"&gt;</w:t>
      </w:r>
    </w:p>
    <w:p w:rsidR="008B1B0E" w:rsidRPr="009070CA" w:rsidRDefault="008B1B0E" w:rsidP="008B1B0E">
      <w:pPr>
        <w:spacing w:line="360" w:lineRule="auto"/>
        <w:jc w:val="both"/>
        <w:rPr>
          <w:b/>
        </w:rPr>
      </w:pPr>
      <w:r w:rsidRPr="009070CA">
        <w:rPr>
          <w:b/>
        </w:rPr>
        <w:t xml:space="preserve">    &lt;div class="page-wrapper"&gt;</w:t>
      </w:r>
    </w:p>
    <w:p w:rsidR="008B1B0E" w:rsidRPr="009070CA" w:rsidRDefault="008B1B0E" w:rsidP="008B1B0E">
      <w:pPr>
        <w:spacing w:line="360" w:lineRule="auto"/>
        <w:jc w:val="both"/>
        <w:rPr>
          <w:b/>
        </w:rPr>
      </w:pPr>
      <w:r w:rsidRPr="009070CA">
        <w:rPr>
          <w:b/>
        </w:rPr>
        <w:t xml:space="preserve">        &lt;!-- HEADER MOBILE--&gt;</w:t>
      </w:r>
    </w:p>
    <w:p w:rsidR="008B1B0E" w:rsidRPr="009070CA" w:rsidRDefault="008B1B0E" w:rsidP="008B1B0E">
      <w:pPr>
        <w:spacing w:line="360" w:lineRule="auto"/>
        <w:jc w:val="both"/>
        <w:rPr>
          <w:b/>
        </w:rPr>
      </w:pPr>
      <w:r w:rsidRPr="009070CA">
        <w:rPr>
          <w:b/>
        </w:rPr>
        <w:t xml:space="preserve">      {% include 'sidebar.html' %}</w:t>
      </w:r>
    </w:p>
    <w:p w:rsidR="008B1B0E" w:rsidRPr="009070CA" w:rsidRDefault="008B1B0E" w:rsidP="008B1B0E">
      <w:pPr>
        <w:spacing w:line="360" w:lineRule="auto"/>
        <w:jc w:val="both"/>
        <w:rPr>
          <w:b/>
        </w:rPr>
      </w:pPr>
      <w:r w:rsidRPr="009070CA">
        <w:rPr>
          <w:b/>
        </w:rPr>
        <w:t xml:space="preserve">        &lt;!-- END HEADER MOBILE--&gt;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 MENU SIDEBAR--&gt;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 END MENU SIDEBAR--&gt;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 PAGE CONTAINER--&gt;</w:t>
      </w:r>
    </w:p>
    <w:p w:rsidR="008B1B0E" w:rsidRPr="009070CA" w:rsidRDefault="008B1B0E" w:rsidP="008B1B0E">
      <w:pPr>
        <w:spacing w:line="360" w:lineRule="auto"/>
        <w:jc w:val="both"/>
        <w:rPr>
          <w:b/>
        </w:rPr>
      </w:pPr>
      <w:r w:rsidRPr="009070CA">
        <w:rPr>
          <w:b/>
        </w:rPr>
        <w:t xml:space="preserve">        &lt;div class="page-container"&gt;</w:t>
      </w:r>
    </w:p>
    <w:p w:rsidR="008B1B0E" w:rsidRPr="009070CA" w:rsidRDefault="008B1B0E" w:rsidP="008B1B0E">
      <w:pPr>
        <w:spacing w:line="360" w:lineRule="auto"/>
        <w:jc w:val="both"/>
        <w:rPr>
          <w:b/>
        </w:rPr>
      </w:pPr>
      <w:r w:rsidRPr="009070CA">
        <w:rPr>
          <w:b/>
        </w:rPr>
        <w:t xml:space="preserve">            &lt;!-- HEADER DESKTOP--&gt;</w:t>
      </w:r>
    </w:p>
    <w:p w:rsidR="008B1B0E" w:rsidRPr="009070CA" w:rsidRDefault="008B1B0E" w:rsidP="008B1B0E">
      <w:pPr>
        <w:spacing w:line="360" w:lineRule="auto"/>
        <w:jc w:val="both"/>
        <w:rPr>
          <w:b/>
        </w:rPr>
      </w:pPr>
      <w:r w:rsidRPr="009070CA">
        <w:rPr>
          <w:b/>
        </w:rPr>
        <w:t xml:space="preserve">            {% include 'header.html' %}</w:t>
      </w:r>
    </w:p>
    <w:p w:rsidR="008B1B0E" w:rsidRPr="009070CA" w:rsidRDefault="008B1B0E" w:rsidP="008B1B0E">
      <w:pPr>
        <w:spacing w:line="360" w:lineRule="auto"/>
        <w:jc w:val="both"/>
        <w:rPr>
          <w:b/>
        </w:rPr>
      </w:pPr>
      <w:r w:rsidRPr="009070CA">
        <w:rPr>
          <w:b/>
        </w:rPr>
        <w:t xml:space="preserve">            &lt;!-- END HEADER DESKTOP--&gt;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 MAIN CONTENT--&gt;</w:t>
      </w:r>
    </w:p>
    <w:p w:rsidR="008B1B0E" w:rsidRPr="009070CA" w:rsidRDefault="008B1B0E" w:rsidP="008B1B0E">
      <w:pPr>
        <w:spacing w:line="360" w:lineRule="auto"/>
        <w:jc w:val="both"/>
        <w:rPr>
          <w:b/>
        </w:rPr>
      </w:pPr>
      <w:r w:rsidRPr="009070CA">
        <w:rPr>
          <w:b/>
        </w:rPr>
        <w:t xml:space="preserve">            &lt;div class="main-content"&gt;</w:t>
      </w:r>
    </w:p>
    <w:p w:rsidR="008B1B0E" w:rsidRPr="009070CA" w:rsidRDefault="008B1B0E" w:rsidP="008B1B0E">
      <w:pPr>
        <w:spacing w:line="360" w:lineRule="auto"/>
        <w:jc w:val="both"/>
        <w:rPr>
          <w:b/>
        </w:rPr>
      </w:pPr>
      <w:r w:rsidRPr="009070CA">
        <w:rPr>
          <w:b/>
        </w:rPr>
        <w:t xml:space="preserve">                &lt;div class="</w:t>
      </w:r>
      <w:proofErr w:type="spellStart"/>
      <w:r w:rsidRPr="009070CA">
        <w:rPr>
          <w:b/>
        </w:rPr>
        <w:t>section__content</w:t>
      </w:r>
      <w:proofErr w:type="spellEnd"/>
      <w:r w:rsidRPr="009070CA">
        <w:rPr>
          <w:b/>
        </w:rPr>
        <w:t xml:space="preserve"> </w:t>
      </w:r>
      <w:proofErr w:type="spellStart"/>
      <w:r w:rsidRPr="009070CA">
        <w:rPr>
          <w:b/>
        </w:rPr>
        <w:t>section__content</w:t>
      </w:r>
      <w:proofErr w:type="spellEnd"/>
      <w:r w:rsidRPr="009070CA">
        <w:rPr>
          <w:b/>
        </w:rPr>
        <w:t>--p30"&gt;</w:t>
      </w:r>
    </w:p>
    <w:p w:rsidR="008B1B0E" w:rsidRPr="009070CA" w:rsidRDefault="008B1B0E" w:rsidP="008B1B0E">
      <w:pPr>
        <w:spacing w:line="360" w:lineRule="auto"/>
        <w:jc w:val="both"/>
        <w:rPr>
          <w:b/>
        </w:rPr>
      </w:pPr>
      <w:r w:rsidRPr="009070CA">
        <w:rPr>
          <w:b/>
        </w:rPr>
        <w:t xml:space="preserve">                    &lt;div class="container-fluid"&gt;</w:t>
      </w:r>
    </w:p>
    <w:p w:rsidR="008B1B0E" w:rsidRPr="009070CA" w:rsidRDefault="008B1B0E" w:rsidP="008B1B0E">
      <w:pPr>
        <w:spacing w:line="360" w:lineRule="auto"/>
        <w:jc w:val="both"/>
        <w:rPr>
          <w:b/>
        </w:rPr>
      </w:pPr>
      <w:r w:rsidRPr="009070CA">
        <w:rPr>
          <w:b/>
        </w:rPr>
        <w:t xml:space="preserve">                        &lt;div class="row"&gt;</w:t>
      </w:r>
    </w:p>
    <w:p w:rsidR="008B1B0E" w:rsidRPr="009070CA" w:rsidRDefault="008B1B0E" w:rsidP="008B1B0E">
      <w:pPr>
        <w:spacing w:line="360" w:lineRule="auto"/>
        <w:jc w:val="both"/>
        <w:rPr>
          <w:b/>
        </w:rPr>
      </w:pPr>
      <w:r w:rsidRPr="009070CA">
        <w:rPr>
          <w:b/>
        </w:rPr>
        <w:t xml:space="preserve">                            &lt;div class="col-lg-12"&gt;</w:t>
      </w:r>
    </w:p>
    <w:p w:rsidR="008B1B0E" w:rsidRPr="009070CA" w:rsidRDefault="008B1B0E" w:rsidP="008B1B0E">
      <w:pPr>
        <w:spacing w:line="360" w:lineRule="auto"/>
        <w:jc w:val="both"/>
        <w:rPr>
          <w:b/>
        </w:rPr>
      </w:pPr>
      <w:r w:rsidRPr="009070CA">
        <w:rPr>
          <w:b/>
        </w:rPr>
        <w:t xml:space="preserve">                                &lt;div class="table-responsive table--no-card m-b-30"&gt;</w:t>
      </w:r>
    </w:p>
    <w:p w:rsidR="008B1B0E" w:rsidRPr="009070CA" w:rsidRDefault="008B1B0E" w:rsidP="008B1B0E">
      <w:pPr>
        <w:spacing w:line="360" w:lineRule="auto"/>
        <w:jc w:val="both"/>
        <w:rPr>
          <w:b/>
        </w:rPr>
      </w:pPr>
      <w:r w:rsidRPr="009070CA">
        <w:rPr>
          <w:b/>
        </w:rPr>
        <w:t xml:space="preserve">                                    &lt;table class="table table-borderless table-striped table-earning"&gt;</w:t>
      </w:r>
    </w:p>
    <w:p w:rsidR="008B1B0E" w:rsidRPr="009070CA" w:rsidRDefault="008B1B0E" w:rsidP="008B1B0E">
      <w:pPr>
        <w:spacing w:line="360" w:lineRule="auto"/>
        <w:jc w:val="both"/>
        <w:rPr>
          <w:b/>
        </w:rPr>
      </w:pPr>
      <w:r w:rsidRPr="009070CA">
        <w:rPr>
          <w:b/>
        </w:rPr>
        <w:t xml:space="preserve">                                         &lt;</w:t>
      </w:r>
      <w:proofErr w:type="spellStart"/>
      <w:r w:rsidRPr="009070CA">
        <w:rPr>
          <w:b/>
        </w:rPr>
        <w:t>thead</w:t>
      </w:r>
      <w:proofErr w:type="spellEnd"/>
      <w:r w:rsidRPr="009070CA">
        <w:rPr>
          <w:b/>
        </w:rPr>
        <w:t>&gt;</w:t>
      </w:r>
    </w:p>
    <w:p w:rsidR="008B1B0E" w:rsidRPr="009070CA" w:rsidRDefault="008B1B0E" w:rsidP="008B1B0E">
      <w:pPr>
        <w:spacing w:line="360" w:lineRule="auto"/>
        <w:jc w:val="both"/>
        <w:rPr>
          <w:b/>
        </w:rPr>
      </w:pPr>
      <w:r w:rsidRPr="009070CA">
        <w:rPr>
          <w:b/>
        </w:rPr>
        <w:t xml:space="preserve">                                        &lt;</w:t>
      </w:r>
      <w:proofErr w:type="spellStart"/>
      <w:r w:rsidRPr="009070CA">
        <w:rPr>
          <w:b/>
        </w:rPr>
        <w:t>tr</w:t>
      </w:r>
      <w:proofErr w:type="spellEnd"/>
      <w:r w:rsidRPr="009070CA">
        <w:rPr>
          <w:b/>
        </w:rPr>
        <w:t>&gt;</w:t>
      </w:r>
    </w:p>
    <w:p w:rsidR="008B1B0E" w:rsidRPr="009070CA" w:rsidRDefault="008B1B0E" w:rsidP="008B1B0E">
      <w:pPr>
        <w:spacing w:line="360" w:lineRule="auto"/>
        <w:jc w:val="both"/>
        <w:rPr>
          <w:b/>
        </w:rPr>
      </w:pPr>
      <w:r w:rsidRPr="009070CA">
        <w:rPr>
          <w:b/>
        </w:rPr>
        <w:t xml:space="preserve">                                            &lt;</w:t>
      </w:r>
      <w:proofErr w:type="spellStart"/>
      <w:r w:rsidRPr="009070CA">
        <w:rPr>
          <w:b/>
        </w:rPr>
        <w:t>tr</w:t>
      </w:r>
      <w:proofErr w:type="spellEnd"/>
      <w:r w:rsidRPr="009070CA">
        <w:rPr>
          <w:b/>
        </w:rPr>
        <w:t>&gt;</w:t>
      </w:r>
    </w:p>
    <w:p w:rsidR="008B1B0E" w:rsidRPr="009070CA" w:rsidRDefault="008B1B0E" w:rsidP="008B1B0E">
      <w:pPr>
        <w:spacing w:line="360" w:lineRule="auto"/>
        <w:jc w:val="both"/>
        <w:rPr>
          <w:b/>
        </w:rPr>
      </w:pPr>
      <w:r w:rsidRPr="009070CA">
        <w:rPr>
          <w:b/>
        </w:rPr>
        <w:t xml:space="preserve">                  &lt;</w:t>
      </w:r>
      <w:proofErr w:type="spellStart"/>
      <w:r w:rsidRPr="009070CA">
        <w:rPr>
          <w:b/>
        </w:rPr>
        <w:t>th</w:t>
      </w:r>
      <w:proofErr w:type="spellEnd"/>
      <w:r w:rsidRPr="009070CA">
        <w:rPr>
          <w:b/>
        </w:rPr>
        <w:t>&gt;S.NO&lt;/</w:t>
      </w:r>
      <w:proofErr w:type="spellStart"/>
      <w:r w:rsidRPr="009070CA">
        <w:rPr>
          <w:b/>
        </w:rPr>
        <w:t>th</w:t>
      </w:r>
      <w:proofErr w:type="spellEnd"/>
      <w:r w:rsidRPr="009070CA">
        <w:rPr>
          <w:b/>
        </w:rPr>
        <w:t>&gt;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w:t>
      </w:r>
      <w:proofErr w:type="spellStart"/>
      <w:r w:rsidRPr="009070CA">
        <w:rPr>
          <w:b/>
        </w:rPr>
        <w:t>th</w:t>
      </w:r>
      <w:proofErr w:type="spellEnd"/>
      <w:r w:rsidRPr="009070CA">
        <w:rPr>
          <w:b/>
        </w:rPr>
        <w:t>&gt;Full Name&lt;/</w:t>
      </w:r>
      <w:proofErr w:type="spellStart"/>
      <w:r w:rsidRPr="009070CA">
        <w:rPr>
          <w:b/>
        </w:rPr>
        <w:t>th</w:t>
      </w:r>
      <w:proofErr w:type="spellEnd"/>
      <w:r w:rsidRPr="009070CA">
        <w:rPr>
          <w:b/>
        </w:rPr>
        <w:t>&gt;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w:t>
      </w:r>
      <w:proofErr w:type="spellStart"/>
      <w:r w:rsidRPr="009070CA">
        <w:rPr>
          <w:b/>
        </w:rPr>
        <w:t>th</w:t>
      </w:r>
      <w:proofErr w:type="spellEnd"/>
      <w:r w:rsidRPr="009070CA">
        <w:rPr>
          <w:b/>
        </w:rPr>
        <w:t>&gt;Contact Number&lt;/</w:t>
      </w:r>
      <w:proofErr w:type="spellStart"/>
      <w:r w:rsidRPr="009070CA">
        <w:rPr>
          <w:b/>
        </w:rPr>
        <w:t>th</w:t>
      </w:r>
      <w:proofErr w:type="spellEnd"/>
      <w:r w:rsidRPr="009070CA">
        <w:rPr>
          <w:b/>
        </w:rPr>
        <w:t>&gt;</w:t>
      </w:r>
    </w:p>
    <w:p w:rsidR="008B1B0E" w:rsidRPr="009070CA" w:rsidRDefault="008B1B0E" w:rsidP="008B1B0E">
      <w:pPr>
        <w:spacing w:line="360" w:lineRule="auto"/>
        <w:jc w:val="both"/>
        <w:rPr>
          <w:b/>
        </w:rPr>
      </w:pPr>
      <w:r w:rsidRPr="009070CA">
        <w:rPr>
          <w:b/>
        </w:rPr>
        <w:t xml:space="preserve">              &lt;</w:t>
      </w:r>
      <w:proofErr w:type="spellStart"/>
      <w:r w:rsidRPr="009070CA">
        <w:rPr>
          <w:b/>
        </w:rPr>
        <w:t>th</w:t>
      </w:r>
      <w:proofErr w:type="spellEnd"/>
      <w:r w:rsidRPr="009070CA">
        <w:rPr>
          <w:b/>
        </w:rPr>
        <w:t>&gt;Email&lt;/</w:t>
      </w:r>
      <w:proofErr w:type="spellStart"/>
      <w:r w:rsidRPr="009070CA">
        <w:rPr>
          <w:b/>
        </w:rPr>
        <w:t>th</w:t>
      </w:r>
      <w:proofErr w:type="spellEnd"/>
      <w:r w:rsidRPr="009070CA">
        <w:rPr>
          <w:b/>
        </w:rPr>
        <w:t>&gt;</w:t>
      </w:r>
    </w:p>
    <w:p w:rsidR="008B1B0E" w:rsidRPr="009070CA" w:rsidRDefault="008B1B0E" w:rsidP="008B1B0E">
      <w:pPr>
        <w:spacing w:line="360" w:lineRule="auto"/>
        <w:jc w:val="both"/>
        <w:rPr>
          <w:b/>
        </w:rPr>
      </w:pPr>
      <w:r w:rsidRPr="009070CA">
        <w:rPr>
          <w:b/>
        </w:rPr>
        <w:t xml:space="preserve">                   &lt;</w:t>
      </w:r>
      <w:proofErr w:type="spellStart"/>
      <w:r w:rsidRPr="009070CA">
        <w:rPr>
          <w:b/>
        </w:rPr>
        <w:t>th</w:t>
      </w:r>
      <w:proofErr w:type="spellEnd"/>
      <w:r w:rsidRPr="009070CA">
        <w:rPr>
          <w:b/>
        </w:rPr>
        <w:t>&gt;Action&lt;/</w:t>
      </w:r>
      <w:proofErr w:type="spellStart"/>
      <w:r w:rsidRPr="009070CA">
        <w:rPr>
          <w:b/>
        </w:rPr>
        <w:t>th</w:t>
      </w:r>
      <w:proofErr w:type="spellEnd"/>
      <w:r w:rsidRPr="009070CA">
        <w:rPr>
          <w:b/>
        </w:rPr>
        <w:t>&gt;</w:t>
      </w:r>
    </w:p>
    <w:p w:rsidR="008B1B0E" w:rsidRPr="009070CA" w:rsidRDefault="008B1B0E" w:rsidP="008B1B0E">
      <w:pPr>
        <w:spacing w:line="360" w:lineRule="auto"/>
        <w:jc w:val="both"/>
        <w:rPr>
          <w:b/>
        </w:rPr>
      </w:pPr>
      <w:r w:rsidRPr="009070CA">
        <w:rPr>
          <w:b/>
        </w:rPr>
        <w:t xml:space="preserve">                &lt;/</w:t>
      </w:r>
      <w:proofErr w:type="spellStart"/>
      <w:r w:rsidRPr="009070CA">
        <w:rPr>
          <w:b/>
        </w:rPr>
        <w:t>tr</w:t>
      </w:r>
      <w:proofErr w:type="spellEnd"/>
      <w:r w:rsidRPr="009070CA">
        <w:rPr>
          <w:b/>
        </w:rPr>
        <w:t>&gt;</w:t>
      </w:r>
    </w:p>
    <w:p w:rsidR="008B1B0E" w:rsidRPr="009070CA" w:rsidRDefault="008B1B0E" w:rsidP="008B1B0E">
      <w:pPr>
        <w:spacing w:line="360" w:lineRule="auto"/>
        <w:jc w:val="both"/>
        <w:rPr>
          <w:b/>
        </w:rPr>
      </w:pPr>
      <w:r w:rsidRPr="009070CA">
        <w:rPr>
          <w:b/>
        </w:rPr>
        <w:t xml:space="preserve">                                        &lt;/</w:t>
      </w:r>
      <w:proofErr w:type="spellStart"/>
      <w:r w:rsidRPr="009070CA">
        <w:rPr>
          <w:b/>
        </w:rPr>
        <w:t>tr</w:t>
      </w:r>
      <w:proofErr w:type="spellEnd"/>
      <w:r w:rsidRPr="009070CA">
        <w:rPr>
          <w:b/>
        </w:rPr>
        <w:t>&gt;</w:t>
      </w:r>
    </w:p>
    <w:p w:rsidR="008B1B0E" w:rsidRPr="009070CA" w:rsidRDefault="008B1B0E" w:rsidP="008B1B0E">
      <w:pPr>
        <w:spacing w:line="360" w:lineRule="auto"/>
        <w:jc w:val="both"/>
        <w:rPr>
          <w:b/>
        </w:rPr>
      </w:pPr>
      <w:r w:rsidRPr="009070CA">
        <w:rPr>
          <w:b/>
        </w:rPr>
        <w:t xml:space="preserve">                                        &lt;/</w:t>
      </w:r>
      <w:proofErr w:type="spellStart"/>
      <w:r w:rsidRPr="009070CA">
        <w:rPr>
          <w:b/>
        </w:rPr>
        <w:t>thead</w:t>
      </w:r>
      <w:proofErr w:type="spellEnd"/>
      <w:r w:rsidRPr="009070CA">
        <w:rPr>
          <w:b/>
        </w:rPr>
        <w:t>&gt;</w:t>
      </w:r>
    </w:p>
    <w:p w:rsidR="008B1B0E" w:rsidRPr="009070CA" w:rsidRDefault="008B1B0E" w:rsidP="008B1B0E">
      <w:pPr>
        <w:spacing w:line="360" w:lineRule="auto"/>
        <w:jc w:val="both"/>
        <w:rPr>
          <w:b/>
        </w:rPr>
      </w:pPr>
      <w:r w:rsidRPr="009070CA">
        <w:rPr>
          <w:b/>
        </w:rPr>
        <w:t xml:space="preserve">                                       {% for i in visitor %}</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w:t>
      </w:r>
      <w:proofErr w:type="spellStart"/>
      <w:r w:rsidRPr="009070CA">
        <w:rPr>
          <w:b/>
        </w:rPr>
        <w:t>tr</w:t>
      </w:r>
      <w:proofErr w:type="spellEnd"/>
      <w:r w:rsidRPr="009070CA">
        <w:rPr>
          <w:b/>
        </w:rPr>
        <w:t>&gt;</w:t>
      </w:r>
    </w:p>
    <w:p w:rsidR="008B1B0E" w:rsidRPr="009070CA" w:rsidRDefault="008B1B0E" w:rsidP="008B1B0E">
      <w:pPr>
        <w:spacing w:line="360" w:lineRule="auto"/>
        <w:jc w:val="both"/>
        <w:rPr>
          <w:b/>
        </w:rPr>
      </w:pPr>
      <w:r w:rsidRPr="009070CA">
        <w:rPr>
          <w:b/>
        </w:rPr>
        <w:t xml:space="preserve">                  &lt;td&gt;{{</w:t>
      </w:r>
      <w:proofErr w:type="spellStart"/>
      <w:r w:rsidRPr="009070CA">
        <w:rPr>
          <w:b/>
        </w:rPr>
        <w:t>forloop.counter</w:t>
      </w:r>
      <w:proofErr w:type="spellEnd"/>
      <w:r w:rsidRPr="009070CA">
        <w:rPr>
          <w:b/>
        </w:rPr>
        <w:t>}}&lt;/td&gt;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&lt;td&gt;{{</w:t>
      </w:r>
      <w:proofErr w:type="spellStart"/>
      <w:r w:rsidRPr="009070CA">
        <w:rPr>
          <w:b/>
        </w:rPr>
        <w:t>i.fullname</w:t>
      </w:r>
      <w:proofErr w:type="spellEnd"/>
      <w:r w:rsidRPr="009070CA">
        <w:rPr>
          <w:b/>
        </w:rPr>
        <w:t>}}&lt;/td&gt;</w:t>
      </w:r>
    </w:p>
    <w:p w:rsidR="008B1B0E" w:rsidRPr="009070CA" w:rsidRDefault="008B1B0E" w:rsidP="008B1B0E">
      <w:pPr>
        <w:spacing w:line="360" w:lineRule="auto"/>
        <w:jc w:val="both"/>
        <w:rPr>
          <w:b/>
        </w:rPr>
      </w:pPr>
      <w:r w:rsidRPr="009070CA">
        <w:rPr>
          <w:b/>
        </w:rPr>
        <w:t xml:space="preserve">                  &lt;td&gt;{{</w:t>
      </w:r>
      <w:proofErr w:type="spellStart"/>
      <w:r w:rsidRPr="009070CA">
        <w:rPr>
          <w:b/>
        </w:rPr>
        <w:t>i.mobileno</w:t>
      </w:r>
      <w:proofErr w:type="spellEnd"/>
      <w:r w:rsidRPr="009070CA">
        <w:rPr>
          <w:b/>
        </w:rPr>
        <w:t>}}&lt;/td&gt;</w:t>
      </w:r>
    </w:p>
    <w:p w:rsidR="008B1B0E" w:rsidRPr="009070CA" w:rsidRDefault="008B1B0E" w:rsidP="008B1B0E">
      <w:pPr>
        <w:spacing w:line="360" w:lineRule="auto"/>
        <w:jc w:val="both"/>
        <w:rPr>
          <w:b/>
        </w:rPr>
      </w:pPr>
      <w:r w:rsidRPr="009070CA">
        <w:rPr>
          <w:b/>
        </w:rPr>
        <w:t xml:space="preserve">                &lt;td&gt;{{</w:t>
      </w:r>
      <w:proofErr w:type="spellStart"/>
      <w:r w:rsidRPr="009070CA">
        <w:rPr>
          <w:b/>
        </w:rPr>
        <w:t>i.emailid</w:t>
      </w:r>
      <w:proofErr w:type="spellEnd"/>
      <w:r w:rsidRPr="009070CA">
        <w:rPr>
          <w:b/>
        </w:rPr>
        <w:t>}}&lt;/td&gt;</w:t>
      </w:r>
    </w:p>
    <w:p w:rsidR="008B1B0E" w:rsidRPr="009070CA" w:rsidRDefault="008B1B0E" w:rsidP="008B1B0E">
      <w:pPr>
        <w:spacing w:line="360" w:lineRule="auto"/>
        <w:jc w:val="both"/>
        <w:rPr>
          <w:b/>
        </w:rPr>
      </w:pPr>
      <w:r w:rsidRPr="009070CA">
        <w:rPr>
          <w:b/>
        </w:rPr>
        <w:t xml:space="preserve">                  &lt;td&gt;&lt;a </w:t>
      </w:r>
      <w:proofErr w:type="spellStart"/>
      <w:r w:rsidRPr="009070CA">
        <w:rPr>
          <w:b/>
        </w:rPr>
        <w:t>href</w:t>
      </w:r>
      <w:proofErr w:type="spellEnd"/>
      <w:r w:rsidRPr="009070CA">
        <w:rPr>
          <w:b/>
        </w:rPr>
        <w:t xml:space="preserve">="{% </w:t>
      </w:r>
      <w:proofErr w:type="spellStart"/>
      <w:r w:rsidRPr="009070CA">
        <w:rPr>
          <w:b/>
        </w:rPr>
        <w:t>url</w:t>
      </w:r>
      <w:proofErr w:type="spellEnd"/>
      <w:r w:rsidRPr="009070CA">
        <w:rPr>
          <w:b/>
        </w:rPr>
        <w:t xml:space="preserve"> '</w:t>
      </w:r>
      <w:proofErr w:type="spellStart"/>
      <w:r w:rsidRPr="009070CA">
        <w:rPr>
          <w:b/>
        </w:rPr>
        <w:t>visitor_detail</w:t>
      </w:r>
      <w:proofErr w:type="spellEnd"/>
      <w:r w:rsidRPr="009070CA">
        <w:rPr>
          <w:b/>
        </w:rPr>
        <w:t>' i.id %}" title="View Full Details"&gt;&lt;i class="</w:t>
      </w:r>
      <w:proofErr w:type="spellStart"/>
      <w:r w:rsidRPr="009070CA">
        <w:rPr>
          <w:b/>
        </w:rPr>
        <w:t>fa</w:t>
      </w:r>
      <w:proofErr w:type="spellEnd"/>
      <w:r w:rsidRPr="009070CA">
        <w:rPr>
          <w:b/>
        </w:rPr>
        <w:t xml:space="preserve"> </w:t>
      </w:r>
      <w:proofErr w:type="spellStart"/>
      <w:r w:rsidRPr="009070CA">
        <w:rPr>
          <w:b/>
        </w:rPr>
        <w:t>fa</w:t>
      </w:r>
      <w:proofErr w:type="spellEnd"/>
      <w:r w:rsidRPr="009070CA">
        <w:rPr>
          <w:b/>
        </w:rPr>
        <w:t>-edit fa-1x"&gt;&lt;/i&gt;&lt;/a&gt;&lt;/td&gt;</w:t>
      </w:r>
    </w:p>
    <w:p w:rsidR="008B1B0E" w:rsidRPr="009070CA" w:rsidRDefault="008B1B0E" w:rsidP="008B1B0E">
      <w:pPr>
        <w:spacing w:line="360" w:lineRule="auto"/>
        <w:jc w:val="both"/>
        <w:rPr>
          <w:b/>
        </w:rPr>
      </w:pPr>
      <w:r w:rsidRPr="009070CA">
        <w:rPr>
          <w:b/>
        </w:rPr>
        <w:t xml:space="preserve">                &lt;/</w:t>
      </w:r>
      <w:proofErr w:type="spellStart"/>
      <w:r w:rsidRPr="009070CA">
        <w:rPr>
          <w:b/>
        </w:rPr>
        <w:t>tr</w:t>
      </w:r>
      <w:proofErr w:type="spellEnd"/>
      <w:r w:rsidRPr="009070CA">
        <w:rPr>
          <w:b/>
        </w:rPr>
        <w:t>&gt;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 </w:t>
      </w:r>
      <w:proofErr w:type="spellStart"/>
      <w:r w:rsidRPr="009070CA">
        <w:rPr>
          <w:b/>
        </w:rPr>
        <w:t>endfor</w:t>
      </w:r>
      <w:proofErr w:type="spellEnd"/>
      <w:r w:rsidRPr="009070CA">
        <w:rPr>
          <w:b/>
        </w:rPr>
        <w:t xml:space="preserve"> %}</w:t>
      </w:r>
    </w:p>
    <w:p w:rsidR="008B1B0E" w:rsidRPr="009070CA" w:rsidRDefault="008B1B0E" w:rsidP="008B1B0E">
      <w:pPr>
        <w:spacing w:line="360" w:lineRule="auto"/>
        <w:jc w:val="both"/>
        <w:rPr>
          <w:b/>
        </w:rPr>
      </w:pPr>
      <w:r w:rsidRPr="009070CA">
        <w:rPr>
          <w:b/>
        </w:rPr>
        <w:t xml:space="preserve">                                    &lt;/table&gt;</w:t>
      </w: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lastRenderedPageBreak/>
        <w:t xml:space="preserve">                        &lt;/div&gt;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r w:rsidRPr="009070CA">
        <w:rPr>
          <w:b/>
        </w:rPr>
        <w:t xml:space="preserve">  &lt;!-- </w:t>
      </w:r>
      <w:proofErr w:type="spellStart"/>
      <w:r w:rsidRPr="009070CA">
        <w:rPr>
          <w:b/>
        </w:rPr>
        <w:t>Jquery</w:t>
      </w:r>
      <w:proofErr w:type="spellEnd"/>
      <w:r w:rsidRPr="009070CA">
        <w:rPr>
          <w:b/>
        </w:rPr>
        <w:t xml:space="preserve"> JS--&gt;</w:t>
      </w:r>
    </w:p>
    <w:p w:rsidR="008B1B0E" w:rsidRPr="009070CA" w:rsidRDefault="008B1B0E" w:rsidP="008B1B0E">
      <w:pPr>
        <w:spacing w:line="360" w:lineRule="auto"/>
        <w:jc w:val="both"/>
        <w:rPr>
          <w:b/>
        </w:rPr>
      </w:pPr>
      <w:r w:rsidRPr="009070CA">
        <w:rPr>
          <w:b/>
        </w:rPr>
        <w:t xml:space="preserve">    &lt;script src="{% static 'vendor/jquery-3.2.1.min.js' %}"&gt;&lt;/script&gt;</w:t>
      </w:r>
    </w:p>
    <w:p w:rsidR="008B1B0E" w:rsidRPr="009070CA" w:rsidRDefault="008B1B0E" w:rsidP="008B1B0E">
      <w:pPr>
        <w:spacing w:line="360" w:lineRule="auto"/>
        <w:jc w:val="both"/>
        <w:rPr>
          <w:b/>
        </w:rPr>
      </w:pPr>
      <w:r w:rsidRPr="009070CA">
        <w:rPr>
          <w:b/>
        </w:rPr>
        <w:t xml:space="preserve">    &lt;!-- Bootstrap JS--&gt;</w:t>
      </w:r>
    </w:p>
    <w:p w:rsidR="008B1B0E" w:rsidRPr="009070CA" w:rsidRDefault="008B1B0E" w:rsidP="008B1B0E">
      <w:pPr>
        <w:spacing w:line="360" w:lineRule="auto"/>
        <w:jc w:val="both"/>
        <w:rPr>
          <w:b/>
        </w:rPr>
      </w:pPr>
      <w:r w:rsidRPr="009070CA">
        <w:rPr>
          <w:b/>
        </w:rPr>
        <w:t xml:space="preserve">    &lt;script src="{% static 'vendor/bootstrap-4.1/popper.min.js' %}"&gt;&lt;/script&gt;</w:t>
      </w:r>
    </w:p>
    <w:p w:rsidR="008B1B0E" w:rsidRPr="009070CA" w:rsidRDefault="008B1B0E" w:rsidP="008B1B0E">
      <w:pPr>
        <w:spacing w:line="360" w:lineRule="auto"/>
        <w:jc w:val="both"/>
        <w:rPr>
          <w:b/>
        </w:rPr>
      </w:pPr>
      <w:r w:rsidRPr="009070CA">
        <w:rPr>
          <w:b/>
        </w:rPr>
        <w:t xml:space="preserve">    &lt;script src="{% static 'vendor/bootstrap-4.1/bootstrap.min.js' %}"&gt;&lt;/script&gt;</w:t>
      </w:r>
    </w:p>
    <w:p w:rsidR="008B1B0E" w:rsidRPr="009070CA" w:rsidRDefault="008B1B0E" w:rsidP="008B1B0E">
      <w:pPr>
        <w:spacing w:line="360" w:lineRule="auto"/>
        <w:jc w:val="both"/>
        <w:rPr>
          <w:b/>
        </w:rPr>
      </w:pPr>
      <w:r w:rsidRPr="009070CA">
        <w:rPr>
          <w:b/>
        </w:rPr>
        <w:t xml:space="preserve">    &lt;!-- Vendor JS       --&gt;</w:t>
      </w:r>
    </w:p>
    <w:p w:rsidR="008B1B0E" w:rsidRPr="009070CA" w:rsidRDefault="008B1B0E" w:rsidP="008B1B0E">
      <w:pPr>
        <w:spacing w:line="360" w:lineRule="auto"/>
        <w:jc w:val="both"/>
        <w:rPr>
          <w:b/>
        </w:rPr>
      </w:pPr>
      <w:r w:rsidRPr="009070CA">
        <w:rPr>
          <w:b/>
        </w:rPr>
        <w:t xml:space="preserve">    &lt;script src="{% static 'vendor/slick/slick.min.js' %}"&gt;</w:t>
      </w:r>
    </w:p>
    <w:p w:rsidR="008B1B0E" w:rsidRPr="009070CA" w:rsidRDefault="008B1B0E" w:rsidP="008B1B0E">
      <w:pPr>
        <w:spacing w:line="360" w:lineRule="auto"/>
        <w:jc w:val="both"/>
        <w:rPr>
          <w:b/>
        </w:rPr>
      </w:pPr>
      <w:r w:rsidRPr="009070CA">
        <w:rPr>
          <w:b/>
        </w:rPr>
        <w:t xml:space="preserve">    &lt;/script&gt;</w:t>
      </w:r>
    </w:p>
    <w:p w:rsidR="008B1B0E" w:rsidRPr="009070CA" w:rsidRDefault="008B1B0E" w:rsidP="008B1B0E">
      <w:pPr>
        <w:spacing w:line="360" w:lineRule="auto"/>
        <w:jc w:val="both"/>
        <w:rPr>
          <w:b/>
        </w:rPr>
      </w:pPr>
      <w:r w:rsidRPr="009070CA">
        <w:rPr>
          <w:b/>
        </w:rPr>
        <w:t xml:space="preserve">    &lt;script src="{% static 'vendor/wow/wow.min.js' %}"&gt;&lt;/script&gt;</w:t>
      </w:r>
    </w:p>
    <w:p w:rsidR="008B1B0E" w:rsidRPr="009070CA" w:rsidRDefault="008B1B0E" w:rsidP="008B1B0E">
      <w:pPr>
        <w:spacing w:line="360" w:lineRule="auto"/>
        <w:jc w:val="both"/>
        <w:rPr>
          <w:b/>
        </w:rPr>
      </w:pPr>
      <w:r w:rsidRPr="009070CA">
        <w:rPr>
          <w:b/>
        </w:rPr>
        <w:t xml:space="preserve">    &lt;script src="{% static 'vendor/animsition/animsition.min.js' %}"&gt;&lt;/script&gt;</w:t>
      </w:r>
    </w:p>
    <w:p w:rsidR="008B1B0E" w:rsidRPr="009070CA" w:rsidRDefault="008B1B0E" w:rsidP="008B1B0E">
      <w:pPr>
        <w:spacing w:line="360" w:lineRule="auto"/>
        <w:jc w:val="both"/>
        <w:rPr>
          <w:b/>
        </w:rPr>
      </w:pPr>
      <w:r w:rsidRPr="009070CA">
        <w:rPr>
          <w:b/>
        </w:rPr>
        <w:t xml:space="preserve">    &lt;script </w:t>
      </w:r>
      <w:proofErr w:type="spellStart"/>
      <w:r w:rsidRPr="009070CA">
        <w:rPr>
          <w:b/>
        </w:rPr>
        <w:t>src</w:t>
      </w:r>
      <w:proofErr w:type="spellEnd"/>
      <w:r w:rsidRPr="009070CA">
        <w:rPr>
          <w:b/>
        </w:rPr>
        <w:t>="{% static 'vendor/bootstrap-</w:t>
      </w:r>
      <w:proofErr w:type="spellStart"/>
      <w:r w:rsidRPr="009070CA">
        <w:rPr>
          <w:b/>
        </w:rPr>
        <w:t>progressbar</w:t>
      </w:r>
      <w:proofErr w:type="spellEnd"/>
      <w:r w:rsidRPr="009070CA">
        <w:rPr>
          <w:b/>
        </w:rPr>
        <w:t>/bootstrap-progressbar.min.js' %}"&gt;</w:t>
      </w:r>
    </w:p>
    <w:p w:rsidR="008B1B0E" w:rsidRPr="009070CA" w:rsidRDefault="008B1B0E" w:rsidP="008B1B0E">
      <w:pPr>
        <w:spacing w:line="360" w:lineRule="auto"/>
        <w:jc w:val="both"/>
        <w:rPr>
          <w:b/>
        </w:rPr>
      </w:pPr>
      <w:r w:rsidRPr="009070CA">
        <w:rPr>
          <w:b/>
        </w:rPr>
        <w:t xml:space="preserve">    &lt;/script&gt;</w:t>
      </w:r>
    </w:p>
    <w:p w:rsidR="008B1B0E" w:rsidRPr="009070CA" w:rsidRDefault="008B1B0E" w:rsidP="008B1B0E">
      <w:pPr>
        <w:spacing w:line="360" w:lineRule="auto"/>
        <w:jc w:val="both"/>
        <w:rPr>
          <w:b/>
        </w:rPr>
      </w:pPr>
      <w:r w:rsidRPr="009070CA">
        <w:rPr>
          <w:b/>
        </w:rPr>
        <w:t xml:space="preserve">    &lt;script src="{% static 'vendor/counter-up/jquery.waypoints.min.js' %}"&gt;&lt;/script&gt;</w:t>
      </w:r>
    </w:p>
    <w:p w:rsidR="008B1B0E" w:rsidRPr="009070CA" w:rsidRDefault="008B1B0E" w:rsidP="008B1B0E">
      <w:pPr>
        <w:spacing w:line="360" w:lineRule="auto"/>
        <w:jc w:val="both"/>
        <w:rPr>
          <w:b/>
        </w:rPr>
      </w:pPr>
      <w:r w:rsidRPr="009070CA">
        <w:rPr>
          <w:b/>
        </w:rPr>
        <w:t xml:space="preserve">    &lt;script src="{% static 'vendor/counter-up/jquery.counterup.min.js' %}"&gt;</w:t>
      </w:r>
    </w:p>
    <w:p w:rsidR="008B1B0E" w:rsidRPr="009070CA" w:rsidRDefault="008B1B0E" w:rsidP="008B1B0E">
      <w:pPr>
        <w:spacing w:line="360" w:lineRule="auto"/>
        <w:jc w:val="both"/>
        <w:rPr>
          <w:b/>
        </w:rPr>
      </w:pPr>
      <w:r w:rsidRPr="009070CA">
        <w:rPr>
          <w:b/>
        </w:rPr>
        <w:t xml:space="preserve">    &lt;/script&gt;</w:t>
      </w:r>
    </w:p>
    <w:p w:rsidR="008B1B0E" w:rsidRPr="009070CA" w:rsidRDefault="008B1B0E" w:rsidP="008B1B0E">
      <w:pPr>
        <w:spacing w:line="360" w:lineRule="auto"/>
        <w:jc w:val="both"/>
        <w:rPr>
          <w:b/>
        </w:rPr>
      </w:pPr>
      <w:r w:rsidRPr="009070CA">
        <w:rPr>
          <w:b/>
        </w:rPr>
        <w:lastRenderedPageBreak/>
        <w:t xml:space="preserve">    &lt;script src="{% static 'vendor/circle-progress/circle-progress.min.js' %}"&gt;&lt;/script&gt;</w:t>
      </w:r>
    </w:p>
    <w:p w:rsidR="008B1B0E" w:rsidRPr="009070CA" w:rsidRDefault="008B1B0E" w:rsidP="008B1B0E">
      <w:pPr>
        <w:spacing w:line="360" w:lineRule="auto"/>
        <w:jc w:val="both"/>
        <w:rPr>
          <w:b/>
        </w:rPr>
      </w:pPr>
      <w:r w:rsidRPr="009070CA">
        <w:rPr>
          <w:b/>
        </w:rPr>
        <w:t xml:space="preserve">    &lt;script src="{% static 'vendor/perfect-scrollbar/perfect-scrollbar.js' %}"&gt;&lt;/script&gt;</w:t>
      </w:r>
    </w:p>
    <w:p w:rsidR="008B1B0E" w:rsidRPr="009070CA" w:rsidRDefault="008B1B0E" w:rsidP="008B1B0E">
      <w:pPr>
        <w:spacing w:line="360" w:lineRule="auto"/>
        <w:jc w:val="both"/>
        <w:rPr>
          <w:b/>
        </w:rPr>
      </w:pPr>
      <w:r w:rsidRPr="009070CA">
        <w:rPr>
          <w:b/>
        </w:rPr>
        <w:t xml:space="preserve">    &lt;script src="{% static 'vendor/chartjs/Chart.bundle.min.js' %}"&gt;&lt;/script&gt;</w:t>
      </w:r>
    </w:p>
    <w:p w:rsidR="008B1B0E" w:rsidRPr="009070CA" w:rsidRDefault="008B1B0E" w:rsidP="008B1B0E">
      <w:pPr>
        <w:spacing w:line="360" w:lineRule="auto"/>
        <w:jc w:val="both"/>
        <w:rPr>
          <w:b/>
        </w:rPr>
      </w:pPr>
      <w:r w:rsidRPr="009070CA">
        <w:rPr>
          <w:b/>
        </w:rPr>
        <w:t xml:space="preserve">    &lt;script src="{% static 'vendor/select2/select2.min.js' %}"&gt;</w:t>
      </w:r>
    </w:p>
    <w:p w:rsidR="008B1B0E" w:rsidRPr="009070CA" w:rsidRDefault="008B1B0E" w:rsidP="008B1B0E">
      <w:pPr>
        <w:spacing w:line="360" w:lineRule="auto"/>
        <w:jc w:val="both"/>
        <w:rPr>
          <w:b/>
        </w:rPr>
      </w:pPr>
      <w:r w:rsidRPr="009070CA">
        <w:rPr>
          <w:b/>
        </w:rPr>
        <w:t xml:space="preserve">    &lt;/script&gt;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 Main JS--&gt;</w:t>
      </w:r>
    </w:p>
    <w:p w:rsidR="008B1B0E" w:rsidRPr="009070CA" w:rsidRDefault="008B1B0E" w:rsidP="008B1B0E">
      <w:pPr>
        <w:spacing w:line="360" w:lineRule="auto"/>
        <w:jc w:val="both"/>
        <w:rPr>
          <w:b/>
        </w:rPr>
      </w:pPr>
      <w:r w:rsidRPr="009070CA">
        <w:rPr>
          <w:b/>
        </w:rPr>
        <w:t xml:space="preserve">    &lt;script src="{% static 'js/main.js' %}"&gt;&lt;/script&gt;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&lt;/body&gt;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&lt;/html&gt;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p>
    <w:p w:rsidR="008B1B0E" w:rsidRDefault="008B1B0E" w:rsidP="008B1B0E">
      <w:pPr>
        <w:spacing w:line="360" w:lineRule="auto"/>
        <w:jc w:val="both"/>
        <w:rPr>
          <w:b/>
        </w:rPr>
      </w:pPr>
      <w:r w:rsidRPr="009070CA">
        <w:rPr>
          <w:b/>
        </w:rPr>
        <w:t xml:space="preserve">{% </w:t>
      </w:r>
      <w:proofErr w:type="spellStart"/>
      <w:r w:rsidRPr="009070CA">
        <w:rPr>
          <w:b/>
        </w:rPr>
        <w:t>endblock</w:t>
      </w:r>
      <w:proofErr w:type="spellEnd"/>
      <w:r w:rsidRPr="009070CA">
        <w:rPr>
          <w:b/>
        </w:rPr>
        <w:t xml:space="preserve"> %}</w:t>
      </w:r>
    </w:p>
    <w:p w:rsidR="008B1B0E" w:rsidRDefault="008B1B0E" w:rsidP="008B1B0E">
      <w:pPr>
        <w:spacing w:line="360" w:lineRule="auto"/>
        <w:jc w:val="both"/>
        <w:rPr>
          <w:b/>
        </w:rPr>
      </w:pPr>
    </w:p>
    <w:p w:rsidR="008B1B0E" w:rsidRDefault="008B1B0E" w:rsidP="008B1B0E">
      <w:pPr>
        <w:spacing w:line="360" w:lineRule="auto"/>
        <w:jc w:val="both"/>
        <w:rPr>
          <w:b/>
        </w:rPr>
      </w:pPr>
    </w:p>
    <w:p w:rsidR="008B1B0E" w:rsidRDefault="008B1B0E" w:rsidP="008B1B0E">
      <w:pPr>
        <w:spacing w:line="360" w:lineRule="auto"/>
        <w:jc w:val="both"/>
        <w:rPr>
          <w:b/>
        </w:rPr>
      </w:pPr>
    </w:p>
    <w:p w:rsidR="008B1B0E" w:rsidRDefault="008B1B0E" w:rsidP="008B1B0E">
      <w:pPr>
        <w:spacing w:line="360" w:lineRule="auto"/>
        <w:jc w:val="both"/>
        <w:rPr>
          <w:b/>
        </w:rPr>
      </w:pPr>
    </w:p>
    <w:p w:rsidR="008B1B0E" w:rsidRDefault="008B1B0E" w:rsidP="008B1B0E">
      <w:pPr>
        <w:spacing w:line="360" w:lineRule="auto"/>
        <w:jc w:val="both"/>
        <w:rPr>
          <w:b/>
        </w:rPr>
      </w:pPr>
    </w:p>
    <w:p w:rsidR="00F430AB" w:rsidRDefault="00F430AB" w:rsidP="008B1B0E">
      <w:pPr>
        <w:spacing w:line="360" w:lineRule="auto"/>
        <w:jc w:val="both"/>
        <w:rPr>
          <w:b/>
        </w:rPr>
      </w:pPr>
    </w:p>
    <w:p w:rsidR="00F430AB" w:rsidRDefault="00F430AB" w:rsidP="008B1B0E">
      <w:pPr>
        <w:spacing w:line="360" w:lineRule="auto"/>
        <w:jc w:val="both"/>
        <w:rPr>
          <w:b/>
        </w:rPr>
      </w:pPr>
    </w:p>
    <w:p w:rsidR="00F430AB" w:rsidRDefault="00F430AB" w:rsidP="008B1B0E">
      <w:pPr>
        <w:spacing w:line="360" w:lineRule="auto"/>
        <w:jc w:val="both"/>
        <w:rPr>
          <w:b/>
        </w:rPr>
      </w:pPr>
    </w:p>
    <w:p w:rsidR="00F430AB" w:rsidRDefault="00F430AB" w:rsidP="008B1B0E">
      <w:pPr>
        <w:spacing w:line="360" w:lineRule="auto"/>
        <w:jc w:val="both"/>
        <w:rPr>
          <w:b/>
        </w:rPr>
      </w:pPr>
    </w:p>
    <w:p w:rsidR="00F430AB" w:rsidRDefault="00F430AB" w:rsidP="008B1B0E">
      <w:pPr>
        <w:spacing w:line="360" w:lineRule="auto"/>
        <w:jc w:val="both"/>
        <w:rPr>
          <w:b/>
        </w:rPr>
      </w:pPr>
    </w:p>
    <w:p w:rsidR="008B1B0E" w:rsidRDefault="00F430AB" w:rsidP="008B1B0E">
      <w:pPr>
        <w:spacing w:line="360" w:lineRule="auto"/>
        <w:jc w:val="both"/>
        <w:rPr>
          <w:b/>
        </w:rPr>
      </w:pPr>
      <w:r>
        <w:rPr>
          <w:b/>
        </w:rPr>
        <w:lastRenderedPageBreak/>
        <w:t xml:space="preserve">                                          </w:t>
      </w:r>
      <w:r w:rsidR="008B1B0E">
        <w:rPr>
          <w:b/>
        </w:rPr>
        <w:t xml:space="preserve"> VIEW VISITOR DETAIL PAGE CODING</w:t>
      </w:r>
    </w:p>
    <w:p w:rsidR="008B1B0E" w:rsidRPr="009070CA" w:rsidRDefault="008B1B0E" w:rsidP="008B1B0E">
      <w:pPr>
        <w:spacing w:line="360" w:lineRule="auto"/>
        <w:jc w:val="both"/>
        <w:rPr>
          <w:b/>
        </w:rPr>
      </w:pPr>
      <w:r w:rsidRPr="009070CA">
        <w:rPr>
          <w:b/>
        </w:rPr>
        <w:t>{% load static %}</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block body %}</w:t>
      </w:r>
    </w:p>
    <w:p w:rsidR="008B1B0E" w:rsidRPr="009070CA" w:rsidRDefault="008B1B0E" w:rsidP="008B1B0E">
      <w:pPr>
        <w:spacing w:line="360" w:lineRule="auto"/>
        <w:jc w:val="both"/>
        <w:rPr>
          <w:b/>
        </w:rPr>
      </w:pPr>
      <w:r w:rsidRPr="009070CA">
        <w:rPr>
          <w:b/>
        </w:rPr>
        <w:t xml:space="preserve">&lt;html </w:t>
      </w:r>
      <w:r w:rsidR="00661863" w:rsidRPr="009070CA">
        <w:rPr>
          <w:b/>
        </w:rPr>
        <w:t>Lang</w:t>
      </w:r>
      <w:r w:rsidRPr="009070CA">
        <w:rPr>
          <w:b/>
        </w:rPr>
        <w:t>="en"&gt;</w:t>
      </w:r>
    </w:p>
    <w:p w:rsidR="008B1B0E" w:rsidRPr="009070CA" w:rsidRDefault="008B1B0E" w:rsidP="008B1B0E">
      <w:pPr>
        <w:spacing w:line="360" w:lineRule="auto"/>
        <w:jc w:val="both"/>
        <w:rPr>
          <w:b/>
        </w:rPr>
      </w:pPr>
      <w:r w:rsidRPr="009070CA">
        <w:rPr>
          <w:b/>
        </w:rPr>
        <w:t>&lt;head&gt;</w:t>
      </w:r>
    </w:p>
    <w:p w:rsidR="008B1B0E" w:rsidRPr="009070CA" w:rsidRDefault="008B1B0E" w:rsidP="008B1B0E">
      <w:pPr>
        <w:spacing w:line="360" w:lineRule="auto"/>
        <w:jc w:val="both"/>
        <w:rPr>
          <w:b/>
        </w:rPr>
      </w:pPr>
      <w:r w:rsidRPr="009070CA">
        <w:rPr>
          <w:b/>
        </w:rPr>
        <w:t xml:space="preserve">    &lt;!-- Required meta tags--&gt;</w:t>
      </w:r>
    </w:p>
    <w:p w:rsidR="008B1B0E" w:rsidRPr="009070CA" w:rsidRDefault="008B1B0E" w:rsidP="008B1B0E">
      <w:pPr>
        <w:spacing w:line="360" w:lineRule="auto"/>
        <w:jc w:val="both"/>
        <w:rPr>
          <w:b/>
        </w:rPr>
      </w:pPr>
      <w:r w:rsidRPr="009070CA">
        <w:rPr>
          <w:b/>
        </w:rPr>
        <w:t xml:space="preserve">    &lt;meta charset="UTF-8"&gt;</w:t>
      </w:r>
    </w:p>
    <w:p w:rsidR="008B1B0E" w:rsidRPr="009070CA" w:rsidRDefault="008B1B0E" w:rsidP="008B1B0E">
      <w:pPr>
        <w:spacing w:line="360" w:lineRule="auto"/>
        <w:jc w:val="both"/>
        <w:rPr>
          <w:b/>
        </w:rPr>
      </w:pPr>
      <w:r w:rsidRPr="009070CA">
        <w:rPr>
          <w:b/>
        </w:rPr>
        <w:t xml:space="preserve">    &lt;meta name="viewport" content="width=device-width, initial-scale=1, shrink-to-fit=no"&gt;</w:t>
      </w:r>
    </w:p>
    <w:p w:rsidR="008B1B0E" w:rsidRPr="009070CA" w:rsidRDefault="008B1B0E" w:rsidP="008B1B0E">
      <w:pPr>
        <w:spacing w:line="360" w:lineRule="auto"/>
        <w:jc w:val="both"/>
        <w:rPr>
          <w:b/>
        </w:rPr>
      </w:pPr>
      <w:r w:rsidRPr="009070CA">
        <w:rPr>
          <w:b/>
        </w:rPr>
        <w:t xml:space="preserve">    &lt;meta name="description" content="au theme template"&gt;</w:t>
      </w:r>
    </w:p>
    <w:p w:rsidR="008B1B0E" w:rsidRPr="009070CA" w:rsidRDefault="008B1B0E" w:rsidP="008B1B0E">
      <w:pPr>
        <w:spacing w:line="360" w:lineRule="auto"/>
        <w:jc w:val="both"/>
        <w:rPr>
          <w:b/>
        </w:rPr>
      </w:pPr>
      <w:r w:rsidRPr="009070CA">
        <w:rPr>
          <w:b/>
        </w:rPr>
        <w:t xml:space="preserve">    &lt;meta name="author" content="Hau Nguyen"&gt;</w:t>
      </w:r>
    </w:p>
    <w:p w:rsidR="008B1B0E" w:rsidRPr="009070CA" w:rsidRDefault="008B1B0E" w:rsidP="008B1B0E">
      <w:pPr>
        <w:spacing w:line="360" w:lineRule="auto"/>
        <w:jc w:val="both"/>
        <w:rPr>
          <w:b/>
        </w:rPr>
      </w:pPr>
      <w:r w:rsidRPr="009070CA">
        <w:rPr>
          <w:b/>
        </w:rPr>
        <w:t xml:space="preserve">    &lt;meta name="keywords" content="au theme template"&gt;</w:t>
      </w:r>
    </w:p>
    <w:p w:rsidR="008B1B0E" w:rsidRPr="009070CA" w:rsidRDefault="008B1B0E" w:rsidP="008B1B0E">
      <w:pPr>
        <w:spacing w:line="360" w:lineRule="auto"/>
        <w:jc w:val="both"/>
        <w:rPr>
          <w:b/>
        </w:rPr>
      </w:pPr>
      <w:r w:rsidRPr="009070CA">
        <w:rPr>
          <w:b/>
        </w:rPr>
        <w:t xml:space="preserve">    &lt;!-- Title Page--&gt;</w:t>
      </w:r>
    </w:p>
    <w:p w:rsidR="008B1B0E" w:rsidRPr="009070CA" w:rsidRDefault="008B1B0E" w:rsidP="008B1B0E">
      <w:pPr>
        <w:spacing w:line="360" w:lineRule="auto"/>
        <w:jc w:val="both"/>
        <w:rPr>
          <w:b/>
        </w:rPr>
      </w:pPr>
      <w:r w:rsidRPr="009070CA">
        <w:rPr>
          <w:b/>
        </w:rPr>
        <w:t xml:space="preserve">    &lt;title&gt;CVSM Visitors Forms&lt;/title&gt;</w:t>
      </w:r>
    </w:p>
    <w:p w:rsidR="008B1B0E" w:rsidRPr="009070CA" w:rsidRDefault="008B1B0E" w:rsidP="008B1B0E">
      <w:pPr>
        <w:spacing w:line="360" w:lineRule="auto"/>
        <w:jc w:val="both"/>
        <w:rPr>
          <w:b/>
        </w:rPr>
      </w:pPr>
      <w:r w:rsidRPr="009070CA">
        <w:rPr>
          <w:b/>
        </w:rPr>
        <w:t xml:space="preserve">    &lt;!-- Fontfaces CSS--&gt;</w:t>
      </w:r>
    </w:p>
    <w:p w:rsidR="008B1B0E" w:rsidRPr="009070CA" w:rsidRDefault="008B1B0E" w:rsidP="008B1B0E">
      <w:pPr>
        <w:spacing w:line="360" w:lineRule="auto"/>
        <w:jc w:val="both"/>
        <w:rPr>
          <w:b/>
        </w:rPr>
      </w:pPr>
      <w:r w:rsidRPr="009070CA">
        <w:rPr>
          <w:b/>
        </w:rPr>
        <w:t xml:space="preserve">    &lt;link href="{% static 'css/font-face.css' %}" rel="stylesheet" media="all"&gt;</w:t>
      </w:r>
    </w:p>
    <w:p w:rsidR="008B1B0E" w:rsidRPr="009070CA" w:rsidRDefault="008B1B0E" w:rsidP="008B1B0E">
      <w:pPr>
        <w:spacing w:line="360" w:lineRule="auto"/>
        <w:jc w:val="both"/>
        <w:rPr>
          <w:b/>
        </w:rPr>
      </w:pPr>
      <w:r w:rsidRPr="009070CA">
        <w:rPr>
          <w:b/>
        </w:rPr>
        <w:t xml:space="preserve">    &lt;link href="{% static 'vendor/font-awesome-5/css/fontawesome-all.min.css' %}" rel="stylesheet" media="all"&gt;</w:t>
      </w:r>
    </w:p>
    <w:p w:rsidR="008B1B0E" w:rsidRPr="009070CA" w:rsidRDefault="008B1B0E" w:rsidP="008B1B0E">
      <w:pPr>
        <w:spacing w:line="360" w:lineRule="auto"/>
        <w:jc w:val="both"/>
        <w:rPr>
          <w:b/>
        </w:rPr>
      </w:pPr>
      <w:r w:rsidRPr="009070CA">
        <w:rPr>
          <w:b/>
        </w:rPr>
        <w:t xml:space="preserve">    &lt;link href="{% static 'vendor/font-awesome-4.7/css/font-awesome.min.css' %}" rel="stylesheet" media="all"&gt;</w:t>
      </w:r>
    </w:p>
    <w:p w:rsidR="008B1B0E" w:rsidRPr="009070CA" w:rsidRDefault="008B1B0E" w:rsidP="008B1B0E">
      <w:pPr>
        <w:spacing w:line="360" w:lineRule="auto"/>
        <w:jc w:val="both"/>
        <w:rPr>
          <w:b/>
        </w:rPr>
      </w:pPr>
      <w:r w:rsidRPr="009070CA">
        <w:rPr>
          <w:b/>
        </w:rPr>
        <w:t xml:space="preserve">    &lt;link href="{% static 'vendor/mdi-font/css/material-design-iconic-font.min.css' %}" rel="stylesheet" media="all"&gt;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 Bootstrap CSS--&gt;</w:t>
      </w:r>
    </w:p>
    <w:p w:rsidR="008B1B0E" w:rsidRPr="009070CA" w:rsidRDefault="008B1B0E" w:rsidP="008B1B0E">
      <w:pPr>
        <w:spacing w:line="360" w:lineRule="auto"/>
        <w:jc w:val="both"/>
        <w:rPr>
          <w:b/>
        </w:rPr>
      </w:pPr>
      <w:r w:rsidRPr="009070CA">
        <w:rPr>
          <w:b/>
        </w:rPr>
        <w:t xml:space="preserve">    &lt;link href="{% static 'vendor/bootstrap-4.1/bootstrap.min.css' %}" rel="stylesheet" media="all"&gt;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 Vendor CSS--&gt;</w:t>
      </w:r>
    </w:p>
    <w:p w:rsidR="008B1B0E" w:rsidRPr="009070CA" w:rsidRDefault="008B1B0E" w:rsidP="008B1B0E">
      <w:pPr>
        <w:spacing w:line="360" w:lineRule="auto"/>
        <w:jc w:val="both"/>
        <w:rPr>
          <w:b/>
        </w:rPr>
      </w:pPr>
      <w:r w:rsidRPr="009070CA">
        <w:rPr>
          <w:b/>
        </w:rPr>
        <w:t xml:space="preserve">    &lt;link href="{% static 'vendor/animsition/animsition.min.css' %}" rel="stylesheet" media="all"&gt;</w:t>
      </w:r>
    </w:p>
    <w:p w:rsidR="008B1B0E" w:rsidRPr="009070CA" w:rsidRDefault="008B1B0E" w:rsidP="008B1B0E">
      <w:pPr>
        <w:spacing w:line="360" w:lineRule="auto"/>
        <w:jc w:val="both"/>
        <w:rPr>
          <w:b/>
        </w:rPr>
      </w:pPr>
      <w:r w:rsidRPr="009070CA">
        <w:rPr>
          <w:b/>
        </w:rPr>
        <w:t xml:space="preserve">    &lt;link href="{% static 'vendor/bootstrap-progressbar/bootstrap-progressbar-3.3.4.min.css' %}" rel="stylesheet" media="all"&gt;</w:t>
      </w:r>
    </w:p>
    <w:p w:rsidR="008B1B0E" w:rsidRPr="009070CA" w:rsidRDefault="008B1B0E" w:rsidP="008B1B0E">
      <w:pPr>
        <w:spacing w:line="360" w:lineRule="auto"/>
        <w:jc w:val="both"/>
        <w:rPr>
          <w:b/>
        </w:rPr>
      </w:pPr>
      <w:r w:rsidRPr="009070CA">
        <w:rPr>
          <w:b/>
        </w:rPr>
        <w:t xml:space="preserve">    &lt;link href="{% static 'vendor/wow/animate.css' %}" rel="stylesheet" media="all"&gt;</w:t>
      </w:r>
    </w:p>
    <w:p w:rsidR="008B1B0E" w:rsidRPr="009070CA" w:rsidRDefault="008B1B0E" w:rsidP="008B1B0E">
      <w:pPr>
        <w:spacing w:line="360" w:lineRule="auto"/>
        <w:jc w:val="both"/>
        <w:rPr>
          <w:b/>
        </w:rPr>
      </w:pPr>
      <w:r w:rsidRPr="009070CA">
        <w:rPr>
          <w:b/>
        </w:rPr>
        <w:t xml:space="preserve">    &lt;link href="{% static 'vendor/css-hamburgers/hamburgers.min.css' %}" rel="stylesheet" media="all"&gt;</w:t>
      </w:r>
    </w:p>
    <w:p w:rsidR="008B1B0E" w:rsidRPr="009070CA" w:rsidRDefault="008B1B0E" w:rsidP="008B1B0E">
      <w:pPr>
        <w:spacing w:line="360" w:lineRule="auto"/>
        <w:jc w:val="both"/>
        <w:rPr>
          <w:b/>
        </w:rPr>
      </w:pPr>
      <w:r w:rsidRPr="009070CA">
        <w:rPr>
          <w:b/>
        </w:rPr>
        <w:t xml:space="preserve">    &lt;link href="{% static 'vendor/slick/slick.css' %}" rel="stylesheet" media="all"&gt;</w:t>
      </w:r>
    </w:p>
    <w:p w:rsidR="008B1B0E" w:rsidRPr="009070CA" w:rsidRDefault="008B1B0E" w:rsidP="008B1B0E">
      <w:pPr>
        <w:spacing w:line="360" w:lineRule="auto"/>
        <w:jc w:val="both"/>
        <w:rPr>
          <w:b/>
        </w:rPr>
      </w:pPr>
      <w:r w:rsidRPr="009070CA">
        <w:rPr>
          <w:b/>
        </w:rPr>
        <w:t xml:space="preserve">    &lt;link href="{% static 'vendor/select2/select2.min.css' %}" rel="stylesheet" media="all"&gt;</w:t>
      </w:r>
    </w:p>
    <w:p w:rsidR="008B1B0E" w:rsidRPr="009070CA" w:rsidRDefault="008B1B0E" w:rsidP="008B1B0E">
      <w:pPr>
        <w:spacing w:line="360" w:lineRule="auto"/>
        <w:jc w:val="both"/>
        <w:rPr>
          <w:b/>
        </w:rPr>
      </w:pPr>
      <w:r w:rsidRPr="009070CA">
        <w:rPr>
          <w:b/>
        </w:rPr>
        <w:t xml:space="preserve">    &lt;link href="{% static 'vendor/perfect-scrollbar/perfect-scrollbar.css' %}" rel="stylesheet" media="all"&gt;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 Main CSS--&gt;</w:t>
      </w:r>
    </w:p>
    <w:p w:rsidR="008B1B0E" w:rsidRPr="009070CA" w:rsidRDefault="008B1B0E" w:rsidP="008B1B0E">
      <w:pPr>
        <w:spacing w:line="360" w:lineRule="auto"/>
        <w:jc w:val="both"/>
        <w:rPr>
          <w:b/>
        </w:rPr>
      </w:pPr>
      <w:r w:rsidRPr="009070CA">
        <w:rPr>
          <w:b/>
        </w:rPr>
        <w:t xml:space="preserve">    &lt;link href="{% static 'css/theme.css' %}" rel="stylesheet" media="all"&gt;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&lt;/head&gt;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&lt;body class="animsition"&gt;</w:t>
      </w:r>
    </w:p>
    <w:p w:rsidR="008B1B0E" w:rsidRPr="009070CA" w:rsidRDefault="008B1B0E" w:rsidP="008B1B0E">
      <w:pPr>
        <w:spacing w:line="360" w:lineRule="auto"/>
        <w:jc w:val="both"/>
        <w:rPr>
          <w:b/>
        </w:rPr>
      </w:pPr>
      <w:r w:rsidRPr="009070CA">
        <w:rPr>
          <w:b/>
        </w:rPr>
        <w:t xml:space="preserve">    &lt;div class="page-wrapper"&gt;</w:t>
      </w:r>
    </w:p>
    <w:p w:rsidR="008B1B0E" w:rsidRPr="009070CA" w:rsidRDefault="008B1B0E" w:rsidP="008B1B0E">
      <w:pPr>
        <w:spacing w:line="360" w:lineRule="auto"/>
        <w:jc w:val="both"/>
        <w:rPr>
          <w:b/>
        </w:rPr>
      </w:pPr>
      <w:r w:rsidRPr="009070CA">
        <w:rPr>
          <w:b/>
        </w:rPr>
        <w:t xml:space="preserve">        &lt;!-- HEADER MOBILE--&gt;</w:t>
      </w:r>
    </w:p>
    <w:p w:rsidR="008B1B0E" w:rsidRPr="009070CA" w:rsidRDefault="008B1B0E" w:rsidP="008B1B0E">
      <w:pPr>
        <w:spacing w:line="360" w:lineRule="auto"/>
        <w:jc w:val="both"/>
        <w:rPr>
          <w:b/>
        </w:rPr>
      </w:pPr>
      <w:r w:rsidRPr="009070CA">
        <w:rPr>
          <w:b/>
        </w:rPr>
        <w:t xml:space="preserve">       {% include 'sidebar.html' %}</w:t>
      </w:r>
    </w:p>
    <w:p w:rsidR="008B1B0E" w:rsidRPr="009070CA" w:rsidRDefault="008B1B0E" w:rsidP="008B1B0E">
      <w:pPr>
        <w:spacing w:line="360" w:lineRule="auto"/>
        <w:jc w:val="both"/>
        <w:rPr>
          <w:b/>
        </w:rPr>
      </w:pPr>
      <w:r w:rsidRPr="009070CA">
        <w:rPr>
          <w:b/>
        </w:rPr>
        <w:t xml:space="preserve">        &lt;!-- END HEADER MOBILE--&gt;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 MENU SIDEBAR--&gt;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lastRenderedPageBreak/>
        <w:t xml:space="preserve">        &lt;!-- END MENU SIDEBAR--&gt;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 PAGE CONTAINER--&gt;</w:t>
      </w:r>
    </w:p>
    <w:p w:rsidR="008B1B0E" w:rsidRPr="009070CA" w:rsidRDefault="008B1B0E" w:rsidP="008B1B0E">
      <w:pPr>
        <w:spacing w:line="360" w:lineRule="auto"/>
        <w:jc w:val="both"/>
        <w:rPr>
          <w:b/>
        </w:rPr>
      </w:pPr>
      <w:r w:rsidRPr="009070CA">
        <w:rPr>
          <w:b/>
        </w:rPr>
        <w:t xml:space="preserve">        &lt;div class="page-container"&gt;</w:t>
      </w:r>
    </w:p>
    <w:p w:rsidR="008B1B0E" w:rsidRPr="009070CA" w:rsidRDefault="008B1B0E" w:rsidP="008B1B0E">
      <w:pPr>
        <w:spacing w:line="360" w:lineRule="auto"/>
        <w:jc w:val="both"/>
        <w:rPr>
          <w:b/>
        </w:rPr>
      </w:pPr>
      <w:r w:rsidRPr="009070CA">
        <w:rPr>
          <w:b/>
        </w:rPr>
        <w:t xml:space="preserve">            &lt;!-- HEADER DESKTOP--&gt;</w:t>
      </w:r>
    </w:p>
    <w:p w:rsidR="008B1B0E" w:rsidRPr="009070CA" w:rsidRDefault="008B1B0E" w:rsidP="008B1B0E">
      <w:pPr>
        <w:spacing w:line="360" w:lineRule="auto"/>
        <w:jc w:val="both"/>
        <w:rPr>
          <w:b/>
        </w:rPr>
      </w:pPr>
      <w:r w:rsidRPr="009070CA">
        <w:rPr>
          <w:b/>
        </w:rPr>
        <w:t xml:space="preserve">             {% include 'header.html' %}</w:t>
      </w:r>
    </w:p>
    <w:p w:rsidR="008B1B0E" w:rsidRPr="009070CA" w:rsidRDefault="008B1B0E" w:rsidP="008B1B0E">
      <w:pPr>
        <w:spacing w:line="360" w:lineRule="auto"/>
        <w:jc w:val="both"/>
        <w:rPr>
          <w:b/>
        </w:rPr>
      </w:pPr>
      <w:r w:rsidRPr="009070CA">
        <w:rPr>
          <w:b/>
        </w:rPr>
        <w:t xml:space="preserve">            &lt;!-- HEADER DESKTOP--&gt;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 MAIN CONTENT--&gt;</w:t>
      </w:r>
    </w:p>
    <w:p w:rsidR="008B1B0E" w:rsidRPr="009070CA" w:rsidRDefault="008B1B0E" w:rsidP="008B1B0E">
      <w:pPr>
        <w:spacing w:line="360" w:lineRule="auto"/>
        <w:jc w:val="both"/>
        <w:rPr>
          <w:b/>
        </w:rPr>
      </w:pPr>
      <w:r w:rsidRPr="009070CA">
        <w:rPr>
          <w:b/>
        </w:rPr>
        <w:t xml:space="preserve">            &lt;div class="main-content"&gt;</w:t>
      </w:r>
    </w:p>
    <w:p w:rsidR="008B1B0E" w:rsidRPr="009070CA" w:rsidRDefault="008B1B0E" w:rsidP="008B1B0E">
      <w:pPr>
        <w:spacing w:line="360" w:lineRule="auto"/>
        <w:jc w:val="both"/>
        <w:rPr>
          <w:b/>
        </w:rPr>
      </w:pPr>
      <w:r w:rsidRPr="009070CA">
        <w:rPr>
          <w:b/>
        </w:rPr>
        <w:t xml:space="preserve">                &lt;div class="</w:t>
      </w:r>
      <w:proofErr w:type="spellStart"/>
      <w:r w:rsidRPr="009070CA">
        <w:rPr>
          <w:b/>
        </w:rPr>
        <w:t>section__content</w:t>
      </w:r>
      <w:proofErr w:type="spellEnd"/>
      <w:r w:rsidRPr="009070CA">
        <w:rPr>
          <w:b/>
        </w:rPr>
        <w:t xml:space="preserve"> </w:t>
      </w:r>
      <w:proofErr w:type="spellStart"/>
      <w:r w:rsidRPr="009070CA">
        <w:rPr>
          <w:b/>
        </w:rPr>
        <w:t>section__content</w:t>
      </w:r>
      <w:proofErr w:type="spellEnd"/>
      <w:r w:rsidRPr="009070CA">
        <w:rPr>
          <w:b/>
        </w:rPr>
        <w:t>--p30"&gt;</w:t>
      </w:r>
    </w:p>
    <w:p w:rsidR="008B1B0E" w:rsidRPr="009070CA" w:rsidRDefault="008B1B0E" w:rsidP="008B1B0E">
      <w:pPr>
        <w:spacing w:line="360" w:lineRule="auto"/>
        <w:jc w:val="both"/>
        <w:rPr>
          <w:b/>
        </w:rPr>
      </w:pPr>
      <w:r w:rsidRPr="009070CA">
        <w:rPr>
          <w:b/>
        </w:rPr>
        <w:t xml:space="preserve">                    &lt;div class="container-fluid"&gt;</w:t>
      </w:r>
    </w:p>
    <w:p w:rsidR="008B1B0E" w:rsidRPr="009070CA" w:rsidRDefault="008B1B0E" w:rsidP="008B1B0E">
      <w:pPr>
        <w:spacing w:line="360" w:lineRule="auto"/>
        <w:jc w:val="both"/>
        <w:rPr>
          <w:b/>
        </w:rPr>
      </w:pPr>
      <w:r w:rsidRPr="009070CA">
        <w:rPr>
          <w:b/>
        </w:rPr>
        <w:t xml:space="preserve">                        &lt;div class="row"&gt;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&lt;div class="col-lg-12"&gt;</w:t>
      </w:r>
    </w:p>
    <w:p w:rsidR="008B1B0E" w:rsidRPr="009070CA" w:rsidRDefault="008B1B0E" w:rsidP="008B1B0E">
      <w:pPr>
        <w:spacing w:line="360" w:lineRule="auto"/>
        <w:jc w:val="both"/>
        <w:rPr>
          <w:b/>
        </w:rPr>
      </w:pPr>
      <w:r w:rsidRPr="009070CA">
        <w:rPr>
          <w:b/>
        </w:rPr>
        <w:t xml:space="preserve">                                &lt;div class="card"&gt;</w:t>
      </w:r>
    </w:p>
    <w:p w:rsidR="008B1B0E" w:rsidRPr="009070CA" w:rsidRDefault="008B1B0E" w:rsidP="008B1B0E">
      <w:pPr>
        <w:spacing w:line="360" w:lineRule="auto"/>
        <w:jc w:val="both"/>
        <w:rPr>
          <w:b/>
        </w:rPr>
      </w:pPr>
      <w:r w:rsidRPr="009070CA">
        <w:rPr>
          <w:b/>
        </w:rPr>
        <w:t xml:space="preserve">                                    &lt;div class="card-header"&gt;</w:t>
      </w:r>
    </w:p>
    <w:p w:rsidR="008B1B0E" w:rsidRPr="009070CA" w:rsidRDefault="008B1B0E" w:rsidP="008B1B0E">
      <w:pPr>
        <w:spacing w:line="360" w:lineRule="auto"/>
        <w:jc w:val="both"/>
        <w:rPr>
          <w:b/>
        </w:rPr>
      </w:pPr>
      <w:r w:rsidRPr="009070CA">
        <w:rPr>
          <w:b/>
        </w:rPr>
        <w:t xml:space="preserve">                                        &lt;strong&gt;Visitor&lt;/strong&gt;  Details</w:t>
      </w: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r w:rsidRPr="009070CA">
        <w:rPr>
          <w:b/>
        </w:rPr>
        <w:t xml:space="preserve">                                    &lt;div class="card-body card-block"&gt;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&lt;p style="font-size:16px; </w:t>
      </w:r>
      <w:proofErr w:type="spellStart"/>
      <w:r w:rsidRPr="009070CA">
        <w:rPr>
          <w:b/>
        </w:rPr>
        <w:t>color:red</w:t>
      </w:r>
      <w:proofErr w:type="spellEnd"/>
      <w:r w:rsidRPr="009070CA">
        <w:rPr>
          <w:b/>
        </w:rPr>
        <w:t>" align="</w:t>
      </w:r>
      <w:proofErr w:type="spellStart"/>
      <w:r w:rsidRPr="009070CA">
        <w:rPr>
          <w:b/>
        </w:rPr>
        <w:t>center</w:t>
      </w:r>
      <w:proofErr w:type="spellEnd"/>
      <w:r w:rsidRPr="009070CA">
        <w:rPr>
          <w:b/>
        </w:rPr>
        <w:t>"&gt;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&lt;table border="1" class="table table-bordered mg-b-0"&gt;</w:t>
      </w:r>
    </w:p>
    <w:p w:rsidR="008B1B0E" w:rsidRPr="009070CA" w:rsidRDefault="008B1B0E" w:rsidP="008B1B0E">
      <w:pPr>
        <w:spacing w:line="360" w:lineRule="auto"/>
        <w:jc w:val="both"/>
        <w:rPr>
          <w:b/>
        </w:rPr>
      </w:pPr>
      <w:r w:rsidRPr="009070CA">
        <w:rPr>
          <w:b/>
        </w:rPr>
        <w:t xml:space="preserve">                                            &lt;</w:t>
      </w:r>
      <w:proofErr w:type="spellStart"/>
      <w:r w:rsidRPr="009070CA">
        <w:rPr>
          <w:b/>
        </w:rPr>
        <w:t>tr</w:t>
      </w:r>
      <w:proofErr w:type="spellEnd"/>
      <w:r w:rsidRPr="009070CA">
        <w:rPr>
          <w:b/>
        </w:rPr>
        <w:t>&gt;</w:t>
      </w:r>
    </w:p>
    <w:p w:rsidR="008B1B0E" w:rsidRPr="009070CA" w:rsidRDefault="008B1B0E" w:rsidP="008B1B0E">
      <w:pPr>
        <w:spacing w:line="360" w:lineRule="auto"/>
        <w:jc w:val="both"/>
        <w:rPr>
          <w:b/>
        </w:rPr>
      </w:pPr>
      <w:r w:rsidRPr="009070CA">
        <w:rPr>
          <w:b/>
        </w:rPr>
        <w:lastRenderedPageBreak/>
        <w:t xml:space="preserve">    &lt;</w:t>
      </w:r>
      <w:proofErr w:type="spellStart"/>
      <w:r w:rsidRPr="009070CA">
        <w:rPr>
          <w:b/>
        </w:rPr>
        <w:t>th</w:t>
      </w:r>
      <w:proofErr w:type="spellEnd"/>
      <w:r w:rsidRPr="009070CA">
        <w:rPr>
          <w:b/>
        </w:rPr>
        <w:t>&gt;Full Name&lt;/</w:t>
      </w:r>
      <w:proofErr w:type="spellStart"/>
      <w:r w:rsidRPr="009070CA">
        <w:rPr>
          <w:b/>
        </w:rPr>
        <w:t>th</w:t>
      </w:r>
      <w:proofErr w:type="spellEnd"/>
      <w:r w:rsidRPr="009070CA">
        <w:rPr>
          <w:b/>
        </w:rPr>
        <w:t>&gt;</w:t>
      </w:r>
    </w:p>
    <w:p w:rsidR="008B1B0E" w:rsidRPr="009070CA" w:rsidRDefault="008B1B0E" w:rsidP="008B1B0E">
      <w:pPr>
        <w:spacing w:line="360" w:lineRule="auto"/>
        <w:jc w:val="both"/>
        <w:rPr>
          <w:b/>
        </w:rPr>
      </w:pPr>
      <w:r w:rsidRPr="009070CA">
        <w:rPr>
          <w:b/>
        </w:rPr>
        <w:t xml:space="preserve">    &lt;td&gt;{{</w:t>
      </w:r>
      <w:proofErr w:type="spellStart"/>
      <w:r w:rsidRPr="009070CA">
        <w:rPr>
          <w:b/>
        </w:rPr>
        <w:t>visitor.fullname</w:t>
      </w:r>
      <w:proofErr w:type="spellEnd"/>
      <w:r w:rsidRPr="009070CA">
        <w:rPr>
          <w:b/>
        </w:rPr>
        <w:t>}}&lt;/td&gt;</w:t>
      </w:r>
    </w:p>
    <w:p w:rsidR="008B1B0E" w:rsidRPr="009070CA" w:rsidRDefault="008B1B0E" w:rsidP="008B1B0E">
      <w:pPr>
        <w:spacing w:line="360" w:lineRule="auto"/>
        <w:jc w:val="both"/>
        <w:rPr>
          <w:b/>
        </w:rPr>
      </w:pPr>
      <w:r w:rsidRPr="009070CA">
        <w:rPr>
          <w:b/>
        </w:rPr>
        <w:t xml:space="preserve">  &lt;/</w:t>
      </w:r>
      <w:proofErr w:type="spellStart"/>
      <w:r w:rsidRPr="009070CA">
        <w:rPr>
          <w:b/>
        </w:rPr>
        <w:t>tr</w:t>
      </w:r>
      <w:proofErr w:type="spellEnd"/>
      <w:r w:rsidRPr="009070CA">
        <w:rPr>
          <w:b/>
        </w:rPr>
        <w:t>&gt;</w:t>
      </w:r>
    </w:p>
    <w:p w:rsidR="008B1B0E" w:rsidRPr="009070CA" w:rsidRDefault="008B1B0E" w:rsidP="008B1B0E">
      <w:pPr>
        <w:spacing w:line="360" w:lineRule="auto"/>
        <w:jc w:val="both"/>
        <w:rPr>
          <w:b/>
        </w:rPr>
      </w:pPr>
      <w:r w:rsidRPr="009070CA">
        <w:rPr>
          <w:b/>
        </w:rPr>
        <w:t xml:space="preserve">   &lt;</w:t>
      </w:r>
      <w:proofErr w:type="spellStart"/>
      <w:r w:rsidRPr="009070CA">
        <w:rPr>
          <w:b/>
        </w:rPr>
        <w:t>tr</w:t>
      </w:r>
      <w:proofErr w:type="spellEnd"/>
      <w:r w:rsidRPr="009070CA">
        <w:rPr>
          <w:b/>
        </w:rPr>
        <w:t>&gt;</w:t>
      </w:r>
    </w:p>
    <w:p w:rsidR="008B1B0E" w:rsidRPr="009070CA" w:rsidRDefault="008B1B0E" w:rsidP="008B1B0E">
      <w:pPr>
        <w:spacing w:line="360" w:lineRule="auto"/>
        <w:jc w:val="both"/>
        <w:rPr>
          <w:b/>
        </w:rPr>
      </w:pPr>
      <w:r w:rsidRPr="009070CA">
        <w:rPr>
          <w:b/>
        </w:rPr>
        <w:t xml:space="preserve">    &lt;</w:t>
      </w:r>
      <w:proofErr w:type="spellStart"/>
      <w:r w:rsidRPr="009070CA">
        <w:rPr>
          <w:b/>
        </w:rPr>
        <w:t>th</w:t>
      </w:r>
      <w:proofErr w:type="spellEnd"/>
      <w:r w:rsidRPr="009070CA">
        <w:rPr>
          <w:b/>
        </w:rPr>
        <w:t>&gt;Email&lt;/</w:t>
      </w:r>
      <w:proofErr w:type="spellStart"/>
      <w:r w:rsidRPr="009070CA">
        <w:rPr>
          <w:b/>
        </w:rPr>
        <w:t>th</w:t>
      </w:r>
      <w:proofErr w:type="spellEnd"/>
      <w:r w:rsidRPr="009070CA">
        <w:rPr>
          <w:b/>
        </w:rPr>
        <w:t>&gt;</w:t>
      </w:r>
    </w:p>
    <w:p w:rsidR="008B1B0E" w:rsidRPr="009070CA" w:rsidRDefault="008B1B0E" w:rsidP="008B1B0E">
      <w:pPr>
        <w:spacing w:line="360" w:lineRule="auto"/>
        <w:jc w:val="both"/>
        <w:rPr>
          <w:b/>
        </w:rPr>
      </w:pPr>
      <w:r w:rsidRPr="009070CA">
        <w:rPr>
          <w:b/>
        </w:rPr>
        <w:t xml:space="preserve">    &lt;td&gt;{{</w:t>
      </w:r>
      <w:proofErr w:type="spellStart"/>
      <w:r w:rsidRPr="009070CA">
        <w:rPr>
          <w:b/>
        </w:rPr>
        <w:t>visitor.emailid</w:t>
      </w:r>
      <w:proofErr w:type="spellEnd"/>
      <w:r w:rsidRPr="009070CA">
        <w:rPr>
          <w:b/>
        </w:rPr>
        <w:t>}}&lt;/td&gt;</w:t>
      </w:r>
    </w:p>
    <w:p w:rsidR="008B1B0E" w:rsidRPr="009070CA" w:rsidRDefault="008B1B0E" w:rsidP="008B1B0E">
      <w:pPr>
        <w:spacing w:line="360" w:lineRule="auto"/>
        <w:jc w:val="both"/>
        <w:rPr>
          <w:b/>
        </w:rPr>
      </w:pPr>
      <w:r w:rsidRPr="009070CA">
        <w:rPr>
          <w:b/>
        </w:rPr>
        <w:t xml:space="preserve">  &lt;/</w:t>
      </w:r>
      <w:proofErr w:type="spellStart"/>
      <w:r w:rsidRPr="009070CA">
        <w:rPr>
          <w:b/>
        </w:rPr>
        <w:t>tr</w:t>
      </w:r>
      <w:proofErr w:type="spellEnd"/>
      <w:r w:rsidRPr="009070CA">
        <w:rPr>
          <w:b/>
        </w:rPr>
        <w:t>&gt;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w:t>
      </w:r>
      <w:proofErr w:type="spellStart"/>
      <w:r w:rsidRPr="009070CA">
        <w:rPr>
          <w:b/>
        </w:rPr>
        <w:t>tr</w:t>
      </w:r>
      <w:proofErr w:type="spellEnd"/>
      <w:r w:rsidRPr="009070CA">
        <w:rPr>
          <w:b/>
        </w:rPr>
        <w:t>&gt;</w:t>
      </w:r>
    </w:p>
    <w:p w:rsidR="008B1B0E" w:rsidRPr="009070CA" w:rsidRDefault="008B1B0E" w:rsidP="008B1B0E">
      <w:pPr>
        <w:spacing w:line="360" w:lineRule="auto"/>
        <w:jc w:val="both"/>
        <w:rPr>
          <w:b/>
        </w:rPr>
      </w:pPr>
      <w:r w:rsidRPr="009070CA">
        <w:rPr>
          <w:b/>
        </w:rPr>
        <w:t xml:space="preserve">    &lt;</w:t>
      </w:r>
      <w:proofErr w:type="spellStart"/>
      <w:r w:rsidRPr="009070CA">
        <w:rPr>
          <w:b/>
        </w:rPr>
        <w:t>th</w:t>
      </w:r>
      <w:proofErr w:type="spellEnd"/>
      <w:r w:rsidRPr="009070CA">
        <w:rPr>
          <w:b/>
        </w:rPr>
        <w:t>&gt;Mobile Number&lt;/</w:t>
      </w:r>
      <w:proofErr w:type="spellStart"/>
      <w:r w:rsidRPr="009070CA">
        <w:rPr>
          <w:b/>
        </w:rPr>
        <w:t>th</w:t>
      </w:r>
      <w:proofErr w:type="spellEnd"/>
      <w:r w:rsidRPr="009070CA">
        <w:rPr>
          <w:b/>
        </w:rPr>
        <w:t>&gt;</w:t>
      </w:r>
    </w:p>
    <w:p w:rsidR="008B1B0E" w:rsidRPr="009070CA" w:rsidRDefault="008B1B0E" w:rsidP="008B1B0E">
      <w:pPr>
        <w:spacing w:line="360" w:lineRule="auto"/>
        <w:jc w:val="both"/>
        <w:rPr>
          <w:b/>
        </w:rPr>
      </w:pPr>
      <w:r w:rsidRPr="009070CA">
        <w:rPr>
          <w:b/>
        </w:rPr>
        <w:t xml:space="preserve">    &lt;td&gt;{{</w:t>
      </w:r>
      <w:proofErr w:type="spellStart"/>
      <w:r w:rsidRPr="009070CA">
        <w:rPr>
          <w:b/>
        </w:rPr>
        <w:t>visitor.mobileno</w:t>
      </w:r>
      <w:proofErr w:type="spellEnd"/>
      <w:r w:rsidRPr="009070CA">
        <w:rPr>
          <w:b/>
        </w:rPr>
        <w:t>}}&lt;/td&gt;</w:t>
      </w:r>
    </w:p>
    <w:p w:rsidR="008B1B0E" w:rsidRPr="009070CA" w:rsidRDefault="008B1B0E" w:rsidP="008B1B0E">
      <w:pPr>
        <w:spacing w:line="360" w:lineRule="auto"/>
        <w:jc w:val="both"/>
        <w:rPr>
          <w:b/>
        </w:rPr>
      </w:pPr>
      <w:r w:rsidRPr="009070CA">
        <w:rPr>
          <w:b/>
        </w:rPr>
        <w:t xml:space="preserve">  &lt;/</w:t>
      </w:r>
      <w:proofErr w:type="spellStart"/>
      <w:r w:rsidRPr="009070CA">
        <w:rPr>
          <w:b/>
        </w:rPr>
        <w:t>tr</w:t>
      </w:r>
      <w:proofErr w:type="spellEnd"/>
      <w:r w:rsidRPr="009070CA">
        <w:rPr>
          <w:b/>
        </w:rPr>
        <w:t>&gt;</w:t>
      </w:r>
    </w:p>
    <w:p w:rsidR="008B1B0E" w:rsidRPr="009070CA" w:rsidRDefault="008B1B0E" w:rsidP="008B1B0E">
      <w:pPr>
        <w:spacing w:line="360" w:lineRule="auto"/>
        <w:jc w:val="both"/>
        <w:rPr>
          <w:b/>
        </w:rPr>
      </w:pPr>
      <w:r w:rsidRPr="009070CA">
        <w:rPr>
          <w:b/>
        </w:rPr>
        <w:t xml:space="preserve">  &lt;</w:t>
      </w:r>
      <w:proofErr w:type="spellStart"/>
      <w:r w:rsidRPr="009070CA">
        <w:rPr>
          <w:b/>
        </w:rPr>
        <w:t>tr</w:t>
      </w:r>
      <w:proofErr w:type="spellEnd"/>
      <w:r w:rsidRPr="009070CA">
        <w:rPr>
          <w:b/>
        </w:rPr>
        <w:t>&gt;</w:t>
      </w:r>
    </w:p>
    <w:p w:rsidR="008B1B0E" w:rsidRPr="009070CA" w:rsidRDefault="008B1B0E" w:rsidP="008B1B0E">
      <w:pPr>
        <w:spacing w:line="360" w:lineRule="auto"/>
        <w:jc w:val="both"/>
        <w:rPr>
          <w:b/>
        </w:rPr>
      </w:pPr>
      <w:r w:rsidRPr="009070CA">
        <w:rPr>
          <w:b/>
        </w:rPr>
        <w:t xml:space="preserve">    &lt;</w:t>
      </w:r>
      <w:proofErr w:type="spellStart"/>
      <w:r w:rsidRPr="009070CA">
        <w:rPr>
          <w:b/>
        </w:rPr>
        <w:t>th</w:t>
      </w:r>
      <w:proofErr w:type="spellEnd"/>
      <w:r w:rsidRPr="009070CA">
        <w:rPr>
          <w:b/>
        </w:rPr>
        <w:t>&gt;Address&lt;/</w:t>
      </w:r>
      <w:proofErr w:type="spellStart"/>
      <w:r w:rsidRPr="009070CA">
        <w:rPr>
          <w:b/>
        </w:rPr>
        <w:t>th</w:t>
      </w:r>
      <w:proofErr w:type="spellEnd"/>
      <w:r w:rsidRPr="009070CA">
        <w:rPr>
          <w:b/>
        </w:rPr>
        <w:t>&gt;</w:t>
      </w:r>
    </w:p>
    <w:p w:rsidR="008B1B0E" w:rsidRPr="009070CA" w:rsidRDefault="008B1B0E" w:rsidP="008B1B0E">
      <w:pPr>
        <w:spacing w:line="360" w:lineRule="auto"/>
        <w:jc w:val="both"/>
        <w:rPr>
          <w:b/>
        </w:rPr>
      </w:pPr>
      <w:r w:rsidRPr="009070CA">
        <w:rPr>
          <w:b/>
        </w:rPr>
        <w:t xml:space="preserve">    &lt;td&gt;{{</w:t>
      </w:r>
      <w:proofErr w:type="spellStart"/>
      <w:r w:rsidRPr="009070CA">
        <w:rPr>
          <w:b/>
        </w:rPr>
        <w:t>visitor.address</w:t>
      </w:r>
      <w:proofErr w:type="spellEnd"/>
      <w:r w:rsidRPr="009070CA">
        <w:rPr>
          <w:b/>
        </w:rPr>
        <w:t>}}&lt;/td&gt;</w:t>
      </w:r>
    </w:p>
    <w:p w:rsidR="008B1B0E" w:rsidRPr="009070CA" w:rsidRDefault="008B1B0E" w:rsidP="008B1B0E">
      <w:pPr>
        <w:spacing w:line="360" w:lineRule="auto"/>
        <w:jc w:val="both"/>
        <w:rPr>
          <w:b/>
        </w:rPr>
      </w:pPr>
      <w:r w:rsidRPr="009070CA">
        <w:rPr>
          <w:b/>
        </w:rPr>
        <w:t xml:space="preserve">  &lt;/</w:t>
      </w:r>
      <w:proofErr w:type="spellStart"/>
      <w:r w:rsidRPr="009070CA">
        <w:rPr>
          <w:b/>
        </w:rPr>
        <w:t>tr</w:t>
      </w:r>
      <w:proofErr w:type="spellEnd"/>
      <w:r w:rsidRPr="009070CA">
        <w:rPr>
          <w:b/>
        </w:rPr>
        <w:t>&gt;</w:t>
      </w:r>
    </w:p>
    <w:p w:rsidR="008B1B0E" w:rsidRPr="009070CA" w:rsidRDefault="008B1B0E" w:rsidP="008B1B0E">
      <w:pPr>
        <w:spacing w:line="360" w:lineRule="auto"/>
        <w:jc w:val="both"/>
        <w:rPr>
          <w:b/>
        </w:rPr>
      </w:pPr>
      <w:r w:rsidRPr="009070CA">
        <w:rPr>
          <w:b/>
        </w:rPr>
        <w:t xml:space="preserve">  &lt;</w:t>
      </w:r>
      <w:proofErr w:type="spellStart"/>
      <w:r w:rsidRPr="009070CA">
        <w:rPr>
          <w:b/>
        </w:rPr>
        <w:t>tr</w:t>
      </w:r>
      <w:proofErr w:type="spellEnd"/>
      <w:r w:rsidRPr="009070CA">
        <w:rPr>
          <w:b/>
        </w:rPr>
        <w:t>&gt;</w:t>
      </w:r>
    </w:p>
    <w:p w:rsidR="008B1B0E" w:rsidRPr="009070CA" w:rsidRDefault="008B1B0E" w:rsidP="008B1B0E">
      <w:pPr>
        <w:spacing w:line="360" w:lineRule="auto"/>
        <w:jc w:val="both"/>
        <w:rPr>
          <w:b/>
        </w:rPr>
      </w:pPr>
      <w:r w:rsidRPr="009070CA">
        <w:rPr>
          <w:b/>
        </w:rPr>
        <w:t xml:space="preserve">    &lt;</w:t>
      </w:r>
      <w:proofErr w:type="spellStart"/>
      <w:r w:rsidRPr="009070CA">
        <w:rPr>
          <w:b/>
        </w:rPr>
        <w:t>th</w:t>
      </w:r>
      <w:proofErr w:type="spellEnd"/>
      <w:r w:rsidRPr="009070CA">
        <w:rPr>
          <w:b/>
        </w:rPr>
        <w:t>&gt;Whom to Meet&lt;/</w:t>
      </w:r>
      <w:proofErr w:type="spellStart"/>
      <w:r w:rsidRPr="009070CA">
        <w:rPr>
          <w:b/>
        </w:rPr>
        <w:t>th</w:t>
      </w:r>
      <w:proofErr w:type="spellEnd"/>
      <w:r w:rsidRPr="009070CA">
        <w:rPr>
          <w:b/>
        </w:rPr>
        <w:t>&gt;</w:t>
      </w:r>
    </w:p>
    <w:p w:rsidR="008B1B0E" w:rsidRPr="009070CA" w:rsidRDefault="008B1B0E" w:rsidP="008B1B0E">
      <w:pPr>
        <w:spacing w:line="360" w:lineRule="auto"/>
        <w:jc w:val="both"/>
        <w:rPr>
          <w:b/>
        </w:rPr>
      </w:pPr>
      <w:r w:rsidRPr="009070CA">
        <w:rPr>
          <w:b/>
        </w:rPr>
        <w:t xml:space="preserve">    &lt;td&gt;{{</w:t>
      </w:r>
      <w:proofErr w:type="spellStart"/>
      <w:r w:rsidRPr="009070CA">
        <w:rPr>
          <w:b/>
        </w:rPr>
        <w:t>visitor.whomtomeet</w:t>
      </w:r>
      <w:proofErr w:type="spellEnd"/>
      <w:r w:rsidRPr="009070CA">
        <w:rPr>
          <w:b/>
        </w:rPr>
        <w:t>}}&lt;/td&gt;</w:t>
      </w:r>
    </w:p>
    <w:p w:rsidR="008B1B0E" w:rsidRPr="009070CA" w:rsidRDefault="008B1B0E" w:rsidP="008B1B0E">
      <w:pPr>
        <w:spacing w:line="360" w:lineRule="auto"/>
        <w:jc w:val="both"/>
        <w:rPr>
          <w:b/>
        </w:rPr>
      </w:pPr>
      <w:r w:rsidRPr="009070CA">
        <w:rPr>
          <w:b/>
        </w:rPr>
        <w:t xml:space="preserve">  &lt;/</w:t>
      </w:r>
      <w:proofErr w:type="spellStart"/>
      <w:r w:rsidRPr="009070CA">
        <w:rPr>
          <w:b/>
        </w:rPr>
        <w:t>tr</w:t>
      </w:r>
      <w:proofErr w:type="spellEnd"/>
      <w:r w:rsidRPr="009070CA">
        <w:rPr>
          <w:b/>
        </w:rPr>
        <w:t>&gt;</w:t>
      </w:r>
    </w:p>
    <w:p w:rsidR="008B1B0E" w:rsidRPr="009070CA" w:rsidRDefault="008B1B0E" w:rsidP="008B1B0E">
      <w:pPr>
        <w:spacing w:line="360" w:lineRule="auto"/>
        <w:jc w:val="both"/>
        <w:rPr>
          <w:b/>
        </w:rPr>
      </w:pPr>
      <w:r w:rsidRPr="009070CA">
        <w:rPr>
          <w:b/>
        </w:rPr>
        <w:t xml:space="preserve">  &lt;</w:t>
      </w:r>
      <w:proofErr w:type="spellStart"/>
      <w:r w:rsidRPr="009070CA">
        <w:rPr>
          <w:b/>
        </w:rPr>
        <w:t>tr</w:t>
      </w:r>
      <w:proofErr w:type="spellEnd"/>
      <w:r w:rsidRPr="009070CA">
        <w:rPr>
          <w:b/>
        </w:rPr>
        <w:t>&gt;</w:t>
      </w:r>
    </w:p>
    <w:p w:rsidR="008B1B0E" w:rsidRPr="009070CA" w:rsidRDefault="008B1B0E" w:rsidP="008B1B0E">
      <w:pPr>
        <w:spacing w:line="360" w:lineRule="auto"/>
        <w:jc w:val="both"/>
        <w:rPr>
          <w:b/>
        </w:rPr>
      </w:pPr>
      <w:r w:rsidRPr="009070CA">
        <w:rPr>
          <w:b/>
        </w:rPr>
        <w:t xml:space="preserve">    &lt;</w:t>
      </w:r>
      <w:proofErr w:type="spellStart"/>
      <w:r w:rsidRPr="009070CA">
        <w:rPr>
          <w:b/>
        </w:rPr>
        <w:t>th</w:t>
      </w:r>
      <w:proofErr w:type="spellEnd"/>
      <w:r w:rsidRPr="009070CA">
        <w:rPr>
          <w:b/>
        </w:rPr>
        <w:t>&gt;</w:t>
      </w:r>
      <w:proofErr w:type="spellStart"/>
      <w:r w:rsidRPr="009070CA">
        <w:rPr>
          <w:b/>
        </w:rPr>
        <w:t>Deptartment</w:t>
      </w:r>
      <w:proofErr w:type="spellEnd"/>
      <w:r w:rsidRPr="009070CA">
        <w:rPr>
          <w:b/>
        </w:rPr>
        <w:t>&lt;/</w:t>
      </w:r>
      <w:proofErr w:type="spellStart"/>
      <w:r w:rsidRPr="009070CA">
        <w:rPr>
          <w:b/>
        </w:rPr>
        <w:t>th</w:t>
      </w:r>
      <w:proofErr w:type="spellEnd"/>
      <w:r w:rsidRPr="009070CA">
        <w:rPr>
          <w:b/>
        </w:rPr>
        <w:t>&gt;</w:t>
      </w:r>
    </w:p>
    <w:p w:rsidR="008B1B0E" w:rsidRPr="009070CA" w:rsidRDefault="008B1B0E" w:rsidP="008B1B0E">
      <w:pPr>
        <w:spacing w:line="360" w:lineRule="auto"/>
        <w:jc w:val="both"/>
        <w:rPr>
          <w:b/>
        </w:rPr>
      </w:pPr>
      <w:r w:rsidRPr="009070CA">
        <w:rPr>
          <w:b/>
        </w:rPr>
        <w:t xml:space="preserve">    &lt;td&gt;{{</w:t>
      </w:r>
      <w:proofErr w:type="spellStart"/>
      <w:r w:rsidRPr="009070CA">
        <w:rPr>
          <w:b/>
        </w:rPr>
        <w:t>visitor.department</w:t>
      </w:r>
      <w:proofErr w:type="spellEnd"/>
      <w:r w:rsidRPr="009070CA">
        <w:rPr>
          <w:b/>
        </w:rPr>
        <w:t>}}&lt;/td&gt;</w:t>
      </w:r>
    </w:p>
    <w:p w:rsidR="008B1B0E" w:rsidRPr="009070CA" w:rsidRDefault="008B1B0E" w:rsidP="008B1B0E">
      <w:pPr>
        <w:spacing w:line="360" w:lineRule="auto"/>
        <w:jc w:val="both"/>
        <w:rPr>
          <w:b/>
        </w:rPr>
      </w:pPr>
      <w:r w:rsidRPr="009070CA">
        <w:rPr>
          <w:b/>
        </w:rPr>
        <w:t xml:space="preserve">  &lt;/</w:t>
      </w:r>
      <w:proofErr w:type="spellStart"/>
      <w:r w:rsidRPr="009070CA">
        <w:rPr>
          <w:b/>
        </w:rPr>
        <w:t>tr</w:t>
      </w:r>
      <w:proofErr w:type="spellEnd"/>
      <w:r w:rsidRPr="009070CA">
        <w:rPr>
          <w:b/>
        </w:rPr>
        <w:t>&gt;</w:t>
      </w:r>
    </w:p>
    <w:p w:rsidR="008B1B0E" w:rsidRPr="009070CA" w:rsidRDefault="008B1B0E" w:rsidP="008B1B0E">
      <w:pPr>
        <w:spacing w:line="360" w:lineRule="auto"/>
        <w:jc w:val="both"/>
        <w:rPr>
          <w:b/>
        </w:rPr>
      </w:pPr>
      <w:r w:rsidRPr="009070CA">
        <w:rPr>
          <w:b/>
        </w:rPr>
        <w:t xml:space="preserve">  &lt;</w:t>
      </w:r>
      <w:proofErr w:type="spellStart"/>
      <w:r w:rsidRPr="009070CA">
        <w:rPr>
          <w:b/>
        </w:rPr>
        <w:t>tr</w:t>
      </w:r>
      <w:proofErr w:type="spellEnd"/>
      <w:r w:rsidRPr="009070CA">
        <w:rPr>
          <w:b/>
        </w:rPr>
        <w:t>&gt;</w:t>
      </w:r>
    </w:p>
    <w:p w:rsidR="008B1B0E" w:rsidRPr="009070CA" w:rsidRDefault="008B1B0E" w:rsidP="008B1B0E">
      <w:pPr>
        <w:spacing w:line="360" w:lineRule="auto"/>
        <w:jc w:val="both"/>
        <w:rPr>
          <w:b/>
        </w:rPr>
      </w:pPr>
      <w:r w:rsidRPr="009070CA">
        <w:rPr>
          <w:b/>
        </w:rPr>
        <w:lastRenderedPageBreak/>
        <w:t xml:space="preserve">    &lt;</w:t>
      </w:r>
      <w:proofErr w:type="spellStart"/>
      <w:r w:rsidRPr="009070CA">
        <w:rPr>
          <w:b/>
        </w:rPr>
        <w:t>th</w:t>
      </w:r>
      <w:proofErr w:type="spellEnd"/>
      <w:r w:rsidRPr="009070CA">
        <w:rPr>
          <w:b/>
        </w:rPr>
        <w:t>&gt;Reason to Meet&lt;/</w:t>
      </w:r>
      <w:proofErr w:type="spellStart"/>
      <w:r w:rsidRPr="009070CA">
        <w:rPr>
          <w:b/>
        </w:rPr>
        <w:t>th</w:t>
      </w:r>
      <w:proofErr w:type="spellEnd"/>
      <w:r w:rsidRPr="009070CA">
        <w:rPr>
          <w:b/>
        </w:rPr>
        <w:t>&gt;</w:t>
      </w:r>
    </w:p>
    <w:p w:rsidR="008B1B0E" w:rsidRPr="009070CA" w:rsidRDefault="008B1B0E" w:rsidP="008B1B0E">
      <w:pPr>
        <w:spacing w:line="360" w:lineRule="auto"/>
        <w:jc w:val="both"/>
        <w:rPr>
          <w:b/>
        </w:rPr>
      </w:pPr>
      <w:r w:rsidRPr="009070CA">
        <w:rPr>
          <w:b/>
        </w:rPr>
        <w:t xml:space="preserve">    &lt;td&gt;{{</w:t>
      </w:r>
      <w:proofErr w:type="spellStart"/>
      <w:r w:rsidRPr="009070CA">
        <w:rPr>
          <w:b/>
        </w:rPr>
        <w:t>visitor.reasontomeet</w:t>
      </w:r>
      <w:proofErr w:type="spellEnd"/>
      <w:r w:rsidRPr="009070CA">
        <w:rPr>
          <w:b/>
        </w:rPr>
        <w:t>}}&lt;/td&gt;</w:t>
      </w:r>
    </w:p>
    <w:p w:rsidR="008B1B0E" w:rsidRPr="009070CA" w:rsidRDefault="008B1B0E" w:rsidP="008B1B0E">
      <w:pPr>
        <w:spacing w:line="360" w:lineRule="auto"/>
        <w:jc w:val="both"/>
        <w:rPr>
          <w:b/>
        </w:rPr>
      </w:pPr>
      <w:r w:rsidRPr="009070CA">
        <w:rPr>
          <w:b/>
        </w:rPr>
        <w:t xml:space="preserve">  &lt;/</w:t>
      </w:r>
      <w:proofErr w:type="spellStart"/>
      <w:r w:rsidRPr="009070CA">
        <w:rPr>
          <w:b/>
        </w:rPr>
        <w:t>tr</w:t>
      </w:r>
      <w:proofErr w:type="spellEnd"/>
      <w:r w:rsidRPr="009070CA">
        <w:rPr>
          <w:b/>
        </w:rPr>
        <w:t>&gt;</w:t>
      </w:r>
    </w:p>
    <w:p w:rsidR="008B1B0E" w:rsidRPr="009070CA" w:rsidRDefault="008B1B0E" w:rsidP="008B1B0E">
      <w:pPr>
        <w:spacing w:line="360" w:lineRule="auto"/>
        <w:jc w:val="both"/>
        <w:rPr>
          <w:b/>
        </w:rPr>
      </w:pPr>
      <w:r w:rsidRPr="009070CA">
        <w:rPr>
          <w:b/>
        </w:rPr>
        <w:t xml:space="preserve">  &lt;</w:t>
      </w:r>
      <w:proofErr w:type="spellStart"/>
      <w:r w:rsidRPr="009070CA">
        <w:rPr>
          <w:b/>
        </w:rPr>
        <w:t>tr</w:t>
      </w:r>
      <w:proofErr w:type="spellEnd"/>
      <w:r w:rsidRPr="009070CA">
        <w:rPr>
          <w:b/>
        </w:rPr>
        <w:t>&gt;</w:t>
      </w:r>
    </w:p>
    <w:p w:rsidR="008B1B0E" w:rsidRPr="009070CA" w:rsidRDefault="008B1B0E" w:rsidP="008B1B0E">
      <w:pPr>
        <w:spacing w:line="360" w:lineRule="auto"/>
        <w:jc w:val="both"/>
        <w:rPr>
          <w:b/>
        </w:rPr>
      </w:pPr>
      <w:r w:rsidRPr="009070CA">
        <w:rPr>
          <w:b/>
        </w:rPr>
        <w:t xml:space="preserve">    &lt;</w:t>
      </w:r>
      <w:proofErr w:type="spellStart"/>
      <w:r w:rsidRPr="009070CA">
        <w:rPr>
          <w:b/>
        </w:rPr>
        <w:t>th</w:t>
      </w:r>
      <w:proofErr w:type="spellEnd"/>
      <w:r w:rsidRPr="009070CA">
        <w:rPr>
          <w:b/>
        </w:rPr>
        <w:t>&gt;</w:t>
      </w:r>
      <w:proofErr w:type="spellStart"/>
      <w:r w:rsidRPr="009070CA">
        <w:rPr>
          <w:b/>
        </w:rPr>
        <w:t>Visting</w:t>
      </w:r>
      <w:proofErr w:type="spellEnd"/>
      <w:r w:rsidRPr="009070CA">
        <w:rPr>
          <w:b/>
        </w:rPr>
        <w:t xml:space="preserve"> Date&lt;/</w:t>
      </w:r>
      <w:proofErr w:type="spellStart"/>
      <w:r w:rsidRPr="009070CA">
        <w:rPr>
          <w:b/>
        </w:rPr>
        <w:t>th</w:t>
      </w:r>
      <w:proofErr w:type="spellEnd"/>
      <w:r w:rsidRPr="009070CA">
        <w:rPr>
          <w:b/>
        </w:rPr>
        <w:t>&gt;</w:t>
      </w:r>
    </w:p>
    <w:p w:rsidR="008B1B0E" w:rsidRPr="009070CA" w:rsidRDefault="008B1B0E" w:rsidP="008B1B0E">
      <w:pPr>
        <w:spacing w:line="360" w:lineRule="auto"/>
        <w:jc w:val="both"/>
        <w:rPr>
          <w:b/>
        </w:rPr>
      </w:pPr>
      <w:r w:rsidRPr="009070CA">
        <w:rPr>
          <w:b/>
        </w:rPr>
        <w:t xml:space="preserve">    &lt;td&gt;{{</w:t>
      </w:r>
      <w:proofErr w:type="spellStart"/>
      <w:r w:rsidRPr="009070CA">
        <w:rPr>
          <w:b/>
        </w:rPr>
        <w:t>visitor.vdate</w:t>
      </w:r>
      <w:proofErr w:type="spellEnd"/>
      <w:r w:rsidRPr="009070CA">
        <w:rPr>
          <w:b/>
        </w:rPr>
        <w:t>}}&lt;/td&gt;</w:t>
      </w:r>
    </w:p>
    <w:p w:rsidR="008B1B0E" w:rsidRPr="009070CA" w:rsidRDefault="008B1B0E" w:rsidP="008B1B0E">
      <w:pPr>
        <w:spacing w:line="360" w:lineRule="auto"/>
        <w:jc w:val="both"/>
        <w:rPr>
          <w:b/>
        </w:rPr>
      </w:pPr>
      <w:r w:rsidRPr="009070CA">
        <w:rPr>
          <w:b/>
        </w:rPr>
        <w:t xml:space="preserve">  &lt;/</w:t>
      </w:r>
      <w:proofErr w:type="spellStart"/>
      <w:r w:rsidRPr="009070CA">
        <w:rPr>
          <w:b/>
        </w:rPr>
        <w:t>tr</w:t>
      </w:r>
      <w:proofErr w:type="spellEnd"/>
      <w:r w:rsidRPr="009070CA">
        <w:rPr>
          <w:b/>
        </w:rPr>
        <w:t>&gt;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w:t>
      </w:r>
      <w:proofErr w:type="spellStart"/>
      <w:r w:rsidRPr="009070CA">
        <w:rPr>
          <w:b/>
        </w:rPr>
        <w:t>tr</w:t>
      </w:r>
      <w:proofErr w:type="spellEnd"/>
      <w:r w:rsidRPr="009070CA">
        <w:rPr>
          <w:b/>
        </w:rPr>
        <w:t>&gt;</w:t>
      </w:r>
    </w:p>
    <w:p w:rsidR="008B1B0E" w:rsidRPr="009070CA" w:rsidRDefault="008B1B0E" w:rsidP="008B1B0E">
      <w:pPr>
        <w:spacing w:line="360" w:lineRule="auto"/>
        <w:jc w:val="both"/>
        <w:rPr>
          <w:b/>
        </w:rPr>
      </w:pPr>
      <w:r w:rsidRPr="009070CA">
        <w:rPr>
          <w:b/>
        </w:rPr>
        <w:t xml:space="preserve">    &lt;</w:t>
      </w:r>
      <w:proofErr w:type="spellStart"/>
      <w:r w:rsidRPr="009070CA">
        <w:rPr>
          <w:b/>
        </w:rPr>
        <w:t>th</w:t>
      </w:r>
      <w:proofErr w:type="spellEnd"/>
      <w:r w:rsidRPr="009070CA">
        <w:rPr>
          <w:b/>
        </w:rPr>
        <w:t>&gt;</w:t>
      </w:r>
      <w:proofErr w:type="spellStart"/>
      <w:r w:rsidRPr="009070CA">
        <w:rPr>
          <w:b/>
        </w:rPr>
        <w:t>Vistor</w:t>
      </w:r>
      <w:proofErr w:type="spellEnd"/>
      <w:r w:rsidRPr="009070CA">
        <w:rPr>
          <w:b/>
        </w:rPr>
        <w:t xml:space="preserve"> Entering Time&lt;/</w:t>
      </w:r>
      <w:proofErr w:type="spellStart"/>
      <w:r w:rsidRPr="009070CA">
        <w:rPr>
          <w:b/>
        </w:rPr>
        <w:t>th</w:t>
      </w:r>
      <w:proofErr w:type="spellEnd"/>
      <w:r w:rsidRPr="009070CA">
        <w:rPr>
          <w:b/>
        </w:rPr>
        <w:t>&gt;</w:t>
      </w:r>
    </w:p>
    <w:p w:rsidR="008B1B0E" w:rsidRPr="009070CA" w:rsidRDefault="008B1B0E" w:rsidP="008B1B0E">
      <w:pPr>
        <w:spacing w:line="360" w:lineRule="auto"/>
        <w:jc w:val="both"/>
        <w:rPr>
          <w:b/>
        </w:rPr>
      </w:pPr>
      <w:r w:rsidRPr="009070CA">
        <w:rPr>
          <w:b/>
        </w:rPr>
        <w:t xml:space="preserve">    &lt;td&gt;{{</w:t>
      </w:r>
      <w:proofErr w:type="spellStart"/>
      <w:r w:rsidRPr="009070CA">
        <w:rPr>
          <w:b/>
        </w:rPr>
        <w:t>visitor.intime</w:t>
      </w:r>
      <w:proofErr w:type="spellEnd"/>
      <w:r w:rsidRPr="009070CA">
        <w:rPr>
          <w:b/>
        </w:rPr>
        <w:t>}}&lt;/td&gt;</w:t>
      </w:r>
    </w:p>
    <w:p w:rsidR="008B1B0E" w:rsidRPr="009070CA" w:rsidRDefault="008B1B0E" w:rsidP="008B1B0E">
      <w:pPr>
        <w:spacing w:line="360" w:lineRule="auto"/>
        <w:jc w:val="both"/>
        <w:rPr>
          <w:b/>
        </w:rPr>
      </w:pPr>
      <w:r w:rsidRPr="009070CA">
        <w:rPr>
          <w:b/>
        </w:rPr>
        <w:t xml:space="preserve">  &lt;/</w:t>
      </w:r>
      <w:proofErr w:type="spellStart"/>
      <w:r w:rsidRPr="009070CA">
        <w:rPr>
          <w:b/>
        </w:rPr>
        <w:t>tr</w:t>
      </w:r>
      <w:proofErr w:type="spellEnd"/>
      <w:r w:rsidRPr="009070CA">
        <w:rPr>
          <w:b/>
        </w:rPr>
        <w:t>&gt;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if </w:t>
      </w:r>
      <w:proofErr w:type="spellStart"/>
      <w:r w:rsidRPr="009070CA">
        <w:rPr>
          <w:b/>
        </w:rPr>
        <w:t>visitor.remark</w:t>
      </w:r>
      <w:proofErr w:type="spellEnd"/>
      <w:r w:rsidRPr="009070CA">
        <w:rPr>
          <w:b/>
        </w:rPr>
        <w:t xml:space="preserve"> == "" %}</w:t>
      </w:r>
    </w:p>
    <w:p w:rsidR="008B1B0E" w:rsidRPr="009070CA" w:rsidRDefault="008B1B0E" w:rsidP="008B1B0E">
      <w:pPr>
        <w:spacing w:line="360" w:lineRule="auto"/>
        <w:jc w:val="both"/>
        <w:rPr>
          <w:b/>
        </w:rPr>
      </w:pPr>
      <w:r w:rsidRPr="009070CA">
        <w:rPr>
          <w:b/>
        </w:rPr>
        <w:t xml:space="preserve">    &lt;form method="post"&gt;</w:t>
      </w:r>
    </w:p>
    <w:p w:rsidR="008B1B0E" w:rsidRPr="009070CA" w:rsidRDefault="008B1B0E" w:rsidP="008B1B0E">
      <w:pPr>
        <w:spacing w:line="360" w:lineRule="auto"/>
        <w:jc w:val="both"/>
        <w:rPr>
          <w:b/>
        </w:rPr>
      </w:pPr>
      <w:r w:rsidRPr="009070CA">
        <w:rPr>
          <w:b/>
        </w:rPr>
        <w:t xml:space="preserve">       {% </w:t>
      </w:r>
      <w:proofErr w:type="spellStart"/>
      <w:r w:rsidRPr="009070CA">
        <w:rPr>
          <w:b/>
        </w:rPr>
        <w:t>csrf_token</w:t>
      </w:r>
      <w:proofErr w:type="spellEnd"/>
      <w:r w:rsidRPr="009070CA">
        <w:rPr>
          <w:b/>
        </w:rPr>
        <w:t xml:space="preserve"> %}</w:t>
      </w:r>
    </w:p>
    <w:p w:rsidR="008B1B0E" w:rsidRPr="009070CA" w:rsidRDefault="008B1B0E" w:rsidP="008B1B0E">
      <w:pPr>
        <w:spacing w:line="360" w:lineRule="auto"/>
        <w:jc w:val="both"/>
        <w:rPr>
          <w:b/>
        </w:rPr>
      </w:pPr>
      <w:r w:rsidRPr="009070CA">
        <w:rPr>
          <w:b/>
        </w:rPr>
        <w:t xml:space="preserve">         &lt;</w:t>
      </w:r>
      <w:proofErr w:type="spellStart"/>
      <w:r w:rsidRPr="009070CA">
        <w:rPr>
          <w:b/>
        </w:rPr>
        <w:t>tr</w:t>
      </w:r>
      <w:proofErr w:type="spellEnd"/>
      <w:r w:rsidRPr="009070CA">
        <w:rPr>
          <w:b/>
        </w:rPr>
        <w:t>&gt;</w:t>
      </w:r>
    </w:p>
    <w:p w:rsidR="008B1B0E" w:rsidRPr="009070CA" w:rsidRDefault="008B1B0E" w:rsidP="008B1B0E">
      <w:pPr>
        <w:spacing w:line="360" w:lineRule="auto"/>
        <w:jc w:val="both"/>
        <w:rPr>
          <w:b/>
        </w:rPr>
      </w:pPr>
      <w:r w:rsidRPr="009070CA">
        <w:rPr>
          <w:b/>
        </w:rPr>
        <w:t xml:space="preserve">    &lt;</w:t>
      </w:r>
      <w:proofErr w:type="spellStart"/>
      <w:r w:rsidRPr="009070CA">
        <w:rPr>
          <w:b/>
        </w:rPr>
        <w:t>th</w:t>
      </w:r>
      <w:proofErr w:type="spellEnd"/>
      <w:r w:rsidRPr="009070CA">
        <w:rPr>
          <w:b/>
        </w:rPr>
        <w:t>&gt;Outing Remark :&lt;/</w:t>
      </w:r>
      <w:proofErr w:type="spellStart"/>
      <w:r w:rsidRPr="009070CA">
        <w:rPr>
          <w:b/>
        </w:rPr>
        <w:t>th</w:t>
      </w:r>
      <w:proofErr w:type="spellEnd"/>
      <w:r w:rsidRPr="009070CA">
        <w:rPr>
          <w:b/>
        </w:rPr>
        <w:t>&gt;</w:t>
      </w:r>
    </w:p>
    <w:p w:rsidR="008B1B0E" w:rsidRPr="009070CA" w:rsidRDefault="008B1B0E" w:rsidP="008B1B0E">
      <w:pPr>
        <w:spacing w:line="360" w:lineRule="auto"/>
        <w:jc w:val="both"/>
        <w:rPr>
          <w:b/>
        </w:rPr>
      </w:pPr>
      <w:r w:rsidRPr="009070CA">
        <w:rPr>
          <w:b/>
        </w:rPr>
        <w:t xml:space="preserve">    &lt;td&gt;</w:t>
      </w:r>
    </w:p>
    <w:p w:rsidR="008B1B0E" w:rsidRPr="009070CA" w:rsidRDefault="008B1B0E" w:rsidP="008B1B0E">
      <w:pPr>
        <w:spacing w:line="360" w:lineRule="auto"/>
        <w:jc w:val="both"/>
        <w:rPr>
          <w:b/>
        </w:rPr>
      </w:pPr>
      <w:r w:rsidRPr="009070CA">
        <w:rPr>
          <w:b/>
        </w:rPr>
        <w:t xml:space="preserve">    &lt;</w:t>
      </w:r>
      <w:proofErr w:type="spellStart"/>
      <w:r w:rsidRPr="009070CA">
        <w:rPr>
          <w:b/>
        </w:rPr>
        <w:t>textarea</w:t>
      </w:r>
      <w:proofErr w:type="spellEnd"/>
      <w:r w:rsidRPr="009070CA">
        <w:rPr>
          <w:b/>
        </w:rPr>
        <w:t xml:space="preserve"> name="remark" placeholder="" rows="12" cols="14" class="form-control wd-450" required="true"&gt;&lt;/</w:t>
      </w:r>
      <w:proofErr w:type="spellStart"/>
      <w:r w:rsidRPr="009070CA">
        <w:rPr>
          <w:b/>
        </w:rPr>
        <w:t>textarea</w:t>
      </w:r>
      <w:proofErr w:type="spellEnd"/>
      <w:r w:rsidRPr="009070CA">
        <w:rPr>
          <w:b/>
        </w:rPr>
        <w:t>&gt;&lt;/td&gt;</w:t>
      </w:r>
    </w:p>
    <w:p w:rsidR="008B1B0E" w:rsidRPr="009070CA" w:rsidRDefault="008B1B0E" w:rsidP="008B1B0E">
      <w:pPr>
        <w:spacing w:line="360" w:lineRule="auto"/>
        <w:jc w:val="both"/>
        <w:rPr>
          <w:b/>
        </w:rPr>
      </w:pPr>
      <w:r w:rsidRPr="009070CA">
        <w:rPr>
          <w:b/>
        </w:rPr>
        <w:t xml:space="preserve">  &lt;/</w:t>
      </w:r>
      <w:proofErr w:type="spellStart"/>
      <w:r w:rsidRPr="009070CA">
        <w:rPr>
          <w:b/>
        </w:rPr>
        <w:t>tr</w:t>
      </w:r>
      <w:proofErr w:type="spellEnd"/>
      <w:r w:rsidRPr="009070CA">
        <w:rPr>
          <w:b/>
        </w:rPr>
        <w:t>&gt;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w:t>
      </w:r>
      <w:proofErr w:type="spellStart"/>
      <w:r w:rsidRPr="009070CA">
        <w:rPr>
          <w:b/>
        </w:rPr>
        <w:t>tr</w:t>
      </w:r>
      <w:proofErr w:type="spellEnd"/>
      <w:r w:rsidRPr="009070CA">
        <w:rPr>
          <w:b/>
        </w:rPr>
        <w:t>&gt;</w:t>
      </w:r>
    </w:p>
    <w:p w:rsidR="008B1B0E" w:rsidRPr="009070CA" w:rsidRDefault="008B1B0E" w:rsidP="008B1B0E">
      <w:pPr>
        <w:spacing w:line="360" w:lineRule="auto"/>
        <w:jc w:val="both"/>
        <w:rPr>
          <w:b/>
        </w:rPr>
      </w:pPr>
      <w:r w:rsidRPr="009070CA">
        <w:rPr>
          <w:b/>
        </w:rPr>
        <w:lastRenderedPageBreak/>
        <w:t xml:space="preserve">    &lt;</w:t>
      </w:r>
      <w:proofErr w:type="spellStart"/>
      <w:r w:rsidRPr="009070CA">
        <w:rPr>
          <w:b/>
        </w:rPr>
        <w:t>th</w:t>
      </w:r>
      <w:proofErr w:type="spellEnd"/>
      <w:r w:rsidRPr="009070CA">
        <w:rPr>
          <w:b/>
        </w:rPr>
        <w:t>&gt;Out Time :&lt;/</w:t>
      </w:r>
      <w:proofErr w:type="spellStart"/>
      <w:r w:rsidRPr="009070CA">
        <w:rPr>
          <w:b/>
        </w:rPr>
        <w:t>th</w:t>
      </w:r>
      <w:proofErr w:type="spellEnd"/>
      <w:r w:rsidRPr="009070CA">
        <w:rPr>
          <w:b/>
        </w:rPr>
        <w:t>&gt;</w:t>
      </w:r>
    </w:p>
    <w:p w:rsidR="008B1B0E" w:rsidRPr="009070CA" w:rsidRDefault="008B1B0E" w:rsidP="008B1B0E">
      <w:pPr>
        <w:spacing w:line="360" w:lineRule="auto"/>
        <w:jc w:val="both"/>
        <w:rPr>
          <w:b/>
        </w:rPr>
      </w:pPr>
      <w:r w:rsidRPr="009070CA">
        <w:rPr>
          <w:b/>
        </w:rPr>
        <w:t xml:space="preserve">    &lt;td&gt;</w:t>
      </w:r>
    </w:p>
    <w:p w:rsidR="008B1B0E" w:rsidRPr="009070CA" w:rsidRDefault="008B1B0E" w:rsidP="008B1B0E">
      <w:pPr>
        <w:spacing w:line="360" w:lineRule="auto"/>
        <w:jc w:val="both"/>
        <w:rPr>
          <w:b/>
        </w:rPr>
      </w:pPr>
      <w:r w:rsidRPr="009070CA">
        <w:rPr>
          <w:b/>
        </w:rPr>
        <w:t xml:space="preserve">    &lt;input type = "time" name="</w:t>
      </w:r>
      <w:proofErr w:type="spellStart"/>
      <w:r w:rsidRPr="009070CA">
        <w:rPr>
          <w:b/>
        </w:rPr>
        <w:t>outtime</w:t>
      </w:r>
      <w:proofErr w:type="spellEnd"/>
      <w:r w:rsidRPr="009070CA">
        <w:rPr>
          <w:b/>
        </w:rPr>
        <w:t>"  rows="12" cols="14" class="form-control wd-450" required="true"&gt;&lt;/td&gt;</w:t>
      </w:r>
    </w:p>
    <w:p w:rsidR="008B1B0E" w:rsidRPr="009070CA" w:rsidRDefault="008B1B0E" w:rsidP="008B1B0E">
      <w:pPr>
        <w:spacing w:line="360" w:lineRule="auto"/>
        <w:jc w:val="both"/>
        <w:rPr>
          <w:b/>
        </w:rPr>
      </w:pPr>
      <w:r w:rsidRPr="009070CA">
        <w:rPr>
          <w:b/>
        </w:rPr>
        <w:t xml:space="preserve">  &lt;/</w:t>
      </w:r>
      <w:proofErr w:type="spellStart"/>
      <w:r w:rsidRPr="009070CA">
        <w:rPr>
          <w:b/>
        </w:rPr>
        <w:t>tr</w:t>
      </w:r>
      <w:proofErr w:type="spellEnd"/>
      <w:r w:rsidRPr="009070CA">
        <w:rPr>
          <w:b/>
        </w:rPr>
        <w:t>&gt;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w:t>
      </w:r>
      <w:proofErr w:type="spellStart"/>
      <w:r w:rsidRPr="009070CA">
        <w:rPr>
          <w:b/>
        </w:rPr>
        <w:t>tr</w:t>
      </w:r>
      <w:proofErr w:type="spellEnd"/>
      <w:r w:rsidRPr="009070CA">
        <w:rPr>
          <w:b/>
        </w:rPr>
        <w:t xml:space="preserve"> align="</w:t>
      </w:r>
      <w:proofErr w:type="spellStart"/>
      <w:r w:rsidRPr="009070CA">
        <w:rPr>
          <w:b/>
        </w:rPr>
        <w:t>center</w:t>
      </w:r>
      <w:proofErr w:type="spellEnd"/>
      <w:r w:rsidRPr="009070CA">
        <w:rPr>
          <w:b/>
        </w:rPr>
        <w:t>"&gt;</w:t>
      </w:r>
    </w:p>
    <w:p w:rsidR="008B1B0E" w:rsidRPr="009070CA" w:rsidRDefault="008B1B0E" w:rsidP="008B1B0E">
      <w:pPr>
        <w:spacing w:line="360" w:lineRule="auto"/>
        <w:jc w:val="both"/>
        <w:rPr>
          <w:b/>
        </w:rPr>
      </w:pPr>
      <w:r w:rsidRPr="009070CA">
        <w:rPr>
          <w:b/>
        </w:rPr>
        <w:t xml:space="preserve">    &lt;td </w:t>
      </w:r>
      <w:proofErr w:type="spellStart"/>
      <w:r w:rsidRPr="009070CA">
        <w:rPr>
          <w:b/>
        </w:rPr>
        <w:t>colspan</w:t>
      </w:r>
      <w:proofErr w:type="spellEnd"/>
      <w:r w:rsidRPr="009070CA">
        <w:rPr>
          <w:b/>
        </w:rPr>
        <w:t>="2"&gt;&lt;button type="submit" name="submit" class="</w:t>
      </w:r>
      <w:proofErr w:type="spellStart"/>
      <w:r w:rsidRPr="009070CA">
        <w:rPr>
          <w:b/>
        </w:rPr>
        <w:t>btn</w:t>
      </w:r>
      <w:proofErr w:type="spellEnd"/>
      <w:r w:rsidRPr="009070CA">
        <w:rPr>
          <w:b/>
        </w:rPr>
        <w:t xml:space="preserve"> </w:t>
      </w:r>
      <w:proofErr w:type="spellStart"/>
      <w:r w:rsidRPr="009070CA">
        <w:rPr>
          <w:b/>
        </w:rPr>
        <w:t>btn</w:t>
      </w:r>
      <w:proofErr w:type="spellEnd"/>
      <w:r w:rsidRPr="009070CA">
        <w:rPr>
          <w:b/>
        </w:rPr>
        <w:t xml:space="preserve">-primary </w:t>
      </w:r>
      <w:proofErr w:type="spellStart"/>
      <w:r w:rsidRPr="009070CA">
        <w:rPr>
          <w:b/>
        </w:rPr>
        <w:t>btn-sm</w:t>
      </w:r>
      <w:proofErr w:type="spellEnd"/>
      <w:r w:rsidRPr="009070CA">
        <w:rPr>
          <w:b/>
        </w:rPr>
        <w:t>"&gt;Update&lt;/button&gt;&lt;/td&gt;</w:t>
      </w:r>
    </w:p>
    <w:p w:rsidR="008B1B0E" w:rsidRPr="009070CA" w:rsidRDefault="008B1B0E" w:rsidP="008B1B0E">
      <w:pPr>
        <w:spacing w:line="360" w:lineRule="auto"/>
        <w:jc w:val="both"/>
        <w:rPr>
          <w:b/>
        </w:rPr>
      </w:pPr>
      <w:r w:rsidRPr="009070CA">
        <w:rPr>
          <w:b/>
        </w:rPr>
        <w:t xml:space="preserve">  &lt;/</w:t>
      </w:r>
      <w:proofErr w:type="spellStart"/>
      <w:r w:rsidRPr="009070CA">
        <w:rPr>
          <w:b/>
        </w:rPr>
        <w:t>tr</w:t>
      </w:r>
      <w:proofErr w:type="spellEnd"/>
      <w:r w:rsidRPr="009070CA">
        <w:rPr>
          <w:b/>
        </w:rPr>
        <w:t>&gt;</w:t>
      </w:r>
    </w:p>
    <w:p w:rsidR="008B1B0E" w:rsidRPr="009070CA" w:rsidRDefault="008B1B0E" w:rsidP="008B1B0E">
      <w:pPr>
        <w:spacing w:line="360" w:lineRule="auto"/>
        <w:jc w:val="both"/>
        <w:rPr>
          <w:b/>
        </w:rPr>
      </w:pPr>
      <w:r w:rsidRPr="009070CA">
        <w:rPr>
          <w:b/>
        </w:rPr>
        <w:t xml:space="preserve">                                        &lt;/form&gt;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 else %}</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&lt;</w:t>
      </w:r>
      <w:proofErr w:type="spellStart"/>
      <w:r w:rsidRPr="009070CA">
        <w:rPr>
          <w:b/>
        </w:rPr>
        <w:t>tr</w:t>
      </w:r>
      <w:proofErr w:type="spellEnd"/>
      <w:r w:rsidRPr="009070CA">
        <w:rPr>
          <w:b/>
        </w:rPr>
        <w:t>&gt;</w:t>
      </w:r>
    </w:p>
    <w:p w:rsidR="008B1B0E" w:rsidRPr="009070CA" w:rsidRDefault="008B1B0E" w:rsidP="008B1B0E">
      <w:pPr>
        <w:spacing w:line="360" w:lineRule="auto"/>
        <w:jc w:val="both"/>
        <w:rPr>
          <w:b/>
        </w:rPr>
      </w:pPr>
      <w:r w:rsidRPr="009070CA">
        <w:rPr>
          <w:b/>
        </w:rPr>
        <w:t xml:space="preserve">    &lt;</w:t>
      </w:r>
      <w:proofErr w:type="spellStart"/>
      <w:r w:rsidRPr="009070CA">
        <w:rPr>
          <w:b/>
        </w:rPr>
        <w:t>th</w:t>
      </w:r>
      <w:proofErr w:type="spellEnd"/>
      <w:r w:rsidRPr="009070CA">
        <w:rPr>
          <w:b/>
        </w:rPr>
        <w:t>&gt;Outing Remark &lt;/</w:t>
      </w:r>
      <w:proofErr w:type="spellStart"/>
      <w:r w:rsidRPr="009070CA">
        <w:rPr>
          <w:b/>
        </w:rPr>
        <w:t>th</w:t>
      </w:r>
      <w:proofErr w:type="spellEnd"/>
      <w:r w:rsidRPr="009070CA">
        <w:rPr>
          <w:b/>
        </w:rPr>
        <w:t>&gt;</w:t>
      </w:r>
    </w:p>
    <w:p w:rsidR="008B1B0E" w:rsidRPr="009070CA" w:rsidRDefault="008B1B0E" w:rsidP="008B1B0E">
      <w:pPr>
        <w:spacing w:line="360" w:lineRule="auto"/>
        <w:jc w:val="both"/>
        <w:rPr>
          <w:b/>
        </w:rPr>
      </w:pPr>
      <w:r w:rsidRPr="009070CA">
        <w:rPr>
          <w:b/>
        </w:rPr>
        <w:t xml:space="preserve">    &lt;td&gt;{{</w:t>
      </w:r>
      <w:proofErr w:type="spellStart"/>
      <w:r w:rsidRPr="009070CA">
        <w:rPr>
          <w:b/>
        </w:rPr>
        <w:t>visitor.remark</w:t>
      </w:r>
      <w:proofErr w:type="spellEnd"/>
      <w:r w:rsidRPr="009070CA">
        <w:rPr>
          <w:b/>
        </w:rPr>
        <w:t>}}&lt;/td&gt;</w:t>
      </w:r>
    </w:p>
    <w:p w:rsidR="008B1B0E" w:rsidRPr="009070CA" w:rsidRDefault="008B1B0E" w:rsidP="008B1B0E">
      <w:pPr>
        <w:spacing w:line="360" w:lineRule="auto"/>
        <w:jc w:val="both"/>
        <w:rPr>
          <w:b/>
        </w:rPr>
      </w:pPr>
      <w:r w:rsidRPr="009070CA">
        <w:rPr>
          <w:b/>
        </w:rPr>
        <w:t xml:space="preserve">  &lt;/</w:t>
      </w:r>
      <w:proofErr w:type="spellStart"/>
      <w:r w:rsidRPr="009070CA">
        <w:rPr>
          <w:b/>
        </w:rPr>
        <w:t>tr</w:t>
      </w:r>
      <w:proofErr w:type="spellEnd"/>
      <w:r w:rsidRPr="009070CA">
        <w:rPr>
          <w:b/>
        </w:rPr>
        <w:t>&gt;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&lt;</w:t>
      </w:r>
      <w:proofErr w:type="spellStart"/>
      <w:r w:rsidRPr="009070CA">
        <w:rPr>
          <w:b/>
        </w:rPr>
        <w:t>tr</w:t>
      </w:r>
      <w:proofErr w:type="spellEnd"/>
      <w:r w:rsidRPr="009070CA">
        <w:rPr>
          <w:b/>
        </w:rPr>
        <w:t>&gt;</w:t>
      </w:r>
    </w:p>
    <w:p w:rsidR="008B1B0E" w:rsidRPr="009070CA" w:rsidRDefault="008B1B0E" w:rsidP="008B1B0E">
      <w:pPr>
        <w:spacing w:line="360" w:lineRule="auto"/>
        <w:jc w:val="both"/>
        <w:rPr>
          <w:b/>
        </w:rPr>
      </w:pPr>
      <w:r w:rsidRPr="009070CA">
        <w:rPr>
          <w:b/>
        </w:rPr>
        <w:t>&lt;</w:t>
      </w:r>
      <w:proofErr w:type="spellStart"/>
      <w:r w:rsidRPr="009070CA">
        <w:rPr>
          <w:b/>
        </w:rPr>
        <w:t>th</w:t>
      </w:r>
      <w:proofErr w:type="spellEnd"/>
      <w:r w:rsidRPr="009070CA">
        <w:rPr>
          <w:b/>
        </w:rPr>
        <w:t>&gt;Out Time&lt;/</w:t>
      </w:r>
      <w:proofErr w:type="spellStart"/>
      <w:r w:rsidRPr="009070CA">
        <w:rPr>
          <w:b/>
        </w:rPr>
        <w:t>th</w:t>
      </w:r>
      <w:proofErr w:type="spellEnd"/>
      <w:r w:rsidRPr="009070CA">
        <w:rPr>
          <w:b/>
        </w:rPr>
        <w:t>&gt;</w:t>
      </w:r>
    </w:p>
    <w:p w:rsidR="008B1B0E" w:rsidRPr="009070CA" w:rsidRDefault="008B1B0E" w:rsidP="008B1B0E">
      <w:pPr>
        <w:spacing w:line="360" w:lineRule="auto"/>
        <w:jc w:val="both"/>
        <w:rPr>
          <w:b/>
        </w:rPr>
      </w:pPr>
      <w:r w:rsidRPr="009070CA">
        <w:rPr>
          <w:b/>
        </w:rPr>
        <w:t>&lt;td&gt;{{</w:t>
      </w:r>
      <w:proofErr w:type="spellStart"/>
      <w:r w:rsidRPr="009070CA">
        <w:rPr>
          <w:b/>
        </w:rPr>
        <w:t>visitor.outtime</w:t>
      </w:r>
      <w:proofErr w:type="spellEnd"/>
      <w:r w:rsidRPr="009070CA">
        <w:rPr>
          <w:b/>
        </w:rPr>
        <w:t>}}&lt;/td&gt;</w:t>
      </w:r>
    </w:p>
    <w:p w:rsidR="008B1B0E" w:rsidRPr="009070CA" w:rsidRDefault="008B1B0E" w:rsidP="008B1B0E">
      <w:pPr>
        <w:spacing w:line="360" w:lineRule="auto"/>
        <w:jc w:val="both"/>
        <w:rPr>
          <w:b/>
        </w:rPr>
      </w:pPr>
      <w:r w:rsidRPr="009070CA">
        <w:rPr>
          <w:b/>
        </w:rPr>
        <w:t xml:space="preserve">{% </w:t>
      </w:r>
      <w:proofErr w:type="spellStart"/>
      <w:r w:rsidRPr="009070CA">
        <w:rPr>
          <w:b/>
        </w:rPr>
        <w:t>endif</w:t>
      </w:r>
      <w:proofErr w:type="spellEnd"/>
      <w:r w:rsidRPr="009070CA">
        <w:rPr>
          <w:b/>
        </w:rPr>
        <w:t xml:space="preserve"> %}</w:t>
      </w:r>
    </w:p>
    <w:p w:rsidR="008B1B0E" w:rsidRPr="009070CA" w:rsidRDefault="008B1B0E" w:rsidP="008B1B0E">
      <w:pPr>
        <w:spacing w:line="360" w:lineRule="auto"/>
        <w:jc w:val="both"/>
        <w:rPr>
          <w:b/>
        </w:rPr>
      </w:pPr>
      <w:r w:rsidRPr="009070CA">
        <w:rPr>
          <w:b/>
        </w:rPr>
        <w:lastRenderedPageBreak/>
        <w:t>&lt;/</w:t>
      </w:r>
      <w:proofErr w:type="spellStart"/>
      <w:r w:rsidRPr="009070CA">
        <w:rPr>
          <w:b/>
        </w:rPr>
        <w:t>tr</w:t>
      </w:r>
      <w:proofErr w:type="spellEnd"/>
      <w:r w:rsidRPr="009070CA">
        <w:rPr>
          <w:b/>
        </w:rPr>
        <w:t>&gt;</w:t>
      </w:r>
    </w:p>
    <w:p w:rsidR="008B1B0E" w:rsidRPr="009070CA" w:rsidRDefault="008B1B0E" w:rsidP="008B1B0E">
      <w:pPr>
        <w:spacing w:line="360" w:lineRule="auto"/>
        <w:jc w:val="both"/>
        <w:rPr>
          <w:b/>
        </w:rPr>
      </w:pPr>
      <w:r w:rsidRPr="009070CA">
        <w:rPr>
          <w:b/>
        </w:rPr>
        <w:t>&lt;/table&gt;</w:t>
      </w: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r w:rsidRPr="009070CA">
        <w:rPr>
          <w:b/>
        </w:rPr>
        <w:t xml:space="preserve">        &lt;/div&gt;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 </w:t>
      </w:r>
      <w:proofErr w:type="spellStart"/>
      <w:r w:rsidRPr="009070CA">
        <w:rPr>
          <w:b/>
        </w:rPr>
        <w:t>Jquery</w:t>
      </w:r>
      <w:proofErr w:type="spellEnd"/>
      <w:r w:rsidRPr="009070CA">
        <w:rPr>
          <w:b/>
        </w:rPr>
        <w:t xml:space="preserve"> JS--&gt;</w:t>
      </w:r>
    </w:p>
    <w:p w:rsidR="008B1B0E" w:rsidRPr="009070CA" w:rsidRDefault="008B1B0E" w:rsidP="008B1B0E">
      <w:pPr>
        <w:spacing w:line="360" w:lineRule="auto"/>
        <w:jc w:val="both"/>
        <w:rPr>
          <w:b/>
        </w:rPr>
      </w:pPr>
      <w:r w:rsidRPr="009070CA">
        <w:rPr>
          <w:b/>
        </w:rPr>
        <w:t xml:space="preserve">    &lt;script src="{% static 'vendor/jquery-3.2.1.min.js' %}"&gt;&lt;/script&gt;</w:t>
      </w:r>
    </w:p>
    <w:p w:rsidR="008B1B0E" w:rsidRPr="009070CA" w:rsidRDefault="008B1B0E" w:rsidP="008B1B0E">
      <w:pPr>
        <w:spacing w:line="360" w:lineRule="auto"/>
        <w:jc w:val="both"/>
        <w:rPr>
          <w:b/>
        </w:rPr>
      </w:pPr>
      <w:r w:rsidRPr="009070CA">
        <w:rPr>
          <w:b/>
        </w:rPr>
        <w:t xml:space="preserve">    &lt;!-- Bootstrap JS--&gt;</w:t>
      </w:r>
    </w:p>
    <w:p w:rsidR="008B1B0E" w:rsidRPr="009070CA" w:rsidRDefault="008B1B0E" w:rsidP="008B1B0E">
      <w:pPr>
        <w:spacing w:line="360" w:lineRule="auto"/>
        <w:jc w:val="both"/>
        <w:rPr>
          <w:b/>
        </w:rPr>
      </w:pPr>
      <w:r w:rsidRPr="009070CA">
        <w:rPr>
          <w:b/>
        </w:rPr>
        <w:t xml:space="preserve">    &lt;script src="{% static 'vendor/bootstrap-4.1/popper.min.js' %}"&gt;&lt;/script&gt;</w:t>
      </w:r>
    </w:p>
    <w:p w:rsidR="008B1B0E" w:rsidRPr="009070CA" w:rsidRDefault="008B1B0E" w:rsidP="008B1B0E">
      <w:pPr>
        <w:spacing w:line="360" w:lineRule="auto"/>
        <w:jc w:val="both"/>
        <w:rPr>
          <w:b/>
        </w:rPr>
      </w:pPr>
      <w:r w:rsidRPr="009070CA">
        <w:rPr>
          <w:b/>
        </w:rPr>
        <w:t xml:space="preserve">    &lt;script src="{% static 'vendor/bootstrap-4.1/bootstrap.min.js' %}"&gt;&lt;/script&gt;</w:t>
      </w:r>
    </w:p>
    <w:p w:rsidR="008B1B0E" w:rsidRPr="009070CA" w:rsidRDefault="008B1B0E" w:rsidP="008B1B0E">
      <w:pPr>
        <w:spacing w:line="360" w:lineRule="auto"/>
        <w:jc w:val="both"/>
        <w:rPr>
          <w:b/>
        </w:rPr>
      </w:pPr>
      <w:r w:rsidRPr="009070CA">
        <w:rPr>
          <w:b/>
        </w:rPr>
        <w:t xml:space="preserve">    &lt;!-- Vendor JS       --&gt;</w:t>
      </w:r>
    </w:p>
    <w:p w:rsidR="008B1B0E" w:rsidRPr="009070CA" w:rsidRDefault="008B1B0E" w:rsidP="008B1B0E">
      <w:pPr>
        <w:spacing w:line="360" w:lineRule="auto"/>
        <w:jc w:val="both"/>
        <w:rPr>
          <w:b/>
        </w:rPr>
      </w:pPr>
      <w:r w:rsidRPr="009070CA">
        <w:rPr>
          <w:b/>
        </w:rPr>
        <w:t xml:space="preserve">    &lt;script src="{% static 'vendor/slick/slick.min.js' %}"&gt;</w:t>
      </w:r>
    </w:p>
    <w:p w:rsidR="008B1B0E" w:rsidRPr="009070CA" w:rsidRDefault="008B1B0E" w:rsidP="008B1B0E">
      <w:pPr>
        <w:spacing w:line="360" w:lineRule="auto"/>
        <w:jc w:val="both"/>
        <w:rPr>
          <w:b/>
        </w:rPr>
      </w:pPr>
      <w:r w:rsidRPr="009070CA">
        <w:rPr>
          <w:b/>
        </w:rPr>
        <w:t xml:space="preserve">    &lt;/script&gt;</w:t>
      </w:r>
    </w:p>
    <w:p w:rsidR="008B1B0E" w:rsidRPr="009070CA" w:rsidRDefault="008B1B0E" w:rsidP="008B1B0E">
      <w:pPr>
        <w:spacing w:line="360" w:lineRule="auto"/>
        <w:jc w:val="both"/>
        <w:rPr>
          <w:b/>
        </w:rPr>
      </w:pPr>
      <w:r w:rsidRPr="009070CA">
        <w:rPr>
          <w:b/>
        </w:rPr>
        <w:t xml:space="preserve">    &lt;script src="{% static 'vendor/wow/wow.min.js' %}"&gt;&lt;/script&gt;</w:t>
      </w:r>
    </w:p>
    <w:p w:rsidR="008B1B0E" w:rsidRPr="009070CA" w:rsidRDefault="008B1B0E" w:rsidP="008B1B0E">
      <w:pPr>
        <w:spacing w:line="360" w:lineRule="auto"/>
        <w:jc w:val="both"/>
        <w:rPr>
          <w:b/>
        </w:rPr>
      </w:pPr>
      <w:r w:rsidRPr="009070CA">
        <w:rPr>
          <w:b/>
        </w:rPr>
        <w:lastRenderedPageBreak/>
        <w:t xml:space="preserve">    &lt;script src="{% static 'vendor/animsition/animsition.min.js' %}"&gt;&lt;/script&gt;</w:t>
      </w:r>
    </w:p>
    <w:p w:rsidR="008B1B0E" w:rsidRPr="009070CA" w:rsidRDefault="008B1B0E" w:rsidP="008B1B0E">
      <w:pPr>
        <w:spacing w:line="360" w:lineRule="auto"/>
        <w:jc w:val="both"/>
        <w:rPr>
          <w:b/>
        </w:rPr>
      </w:pPr>
      <w:r w:rsidRPr="009070CA">
        <w:rPr>
          <w:b/>
        </w:rPr>
        <w:t xml:space="preserve">    &lt;script </w:t>
      </w:r>
      <w:proofErr w:type="spellStart"/>
      <w:r w:rsidRPr="009070CA">
        <w:rPr>
          <w:b/>
        </w:rPr>
        <w:t>src</w:t>
      </w:r>
      <w:proofErr w:type="spellEnd"/>
      <w:r w:rsidRPr="009070CA">
        <w:rPr>
          <w:b/>
        </w:rPr>
        <w:t>="{% static 'vendor/bootstrap-</w:t>
      </w:r>
      <w:proofErr w:type="spellStart"/>
      <w:r w:rsidRPr="009070CA">
        <w:rPr>
          <w:b/>
        </w:rPr>
        <w:t>progressbar</w:t>
      </w:r>
      <w:proofErr w:type="spellEnd"/>
      <w:r w:rsidRPr="009070CA">
        <w:rPr>
          <w:b/>
        </w:rPr>
        <w:t>/bootstrap-progressbar.min.js' %}"&gt;</w:t>
      </w:r>
    </w:p>
    <w:p w:rsidR="008B1B0E" w:rsidRPr="009070CA" w:rsidRDefault="008B1B0E" w:rsidP="008B1B0E">
      <w:pPr>
        <w:spacing w:line="360" w:lineRule="auto"/>
        <w:jc w:val="both"/>
        <w:rPr>
          <w:b/>
        </w:rPr>
      </w:pPr>
      <w:r w:rsidRPr="009070CA">
        <w:rPr>
          <w:b/>
        </w:rPr>
        <w:t xml:space="preserve">    &lt;/script&gt;</w:t>
      </w:r>
    </w:p>
    <w:p w:rsidR="008B1B0E" w:rsidRPr="009070CA" w:rsidRDefault="008B1B0E" w:rsidP="008B1B0E">
      <w:pPr>
        <w:spacing w:line="360" w:lineRule="auto"/>
        <w:jc w:val="both"/>
        <w:rPr>
          <w:b/>
        </w:rPr>
      </w:pPr>
      <w:r w:rsidRPr="009070CA">
        <w:rPr>
          <w:b/>
        </w:rPr>
        <w:t xml:space="preserve">    &lt;script src="{% static 'vendor/counter-up/jquery.waypoints.min.js' %}"&gt;&lt;/script&gt;</w:t>
      </w:r>
    </w:p>
    <w:p w:rsidR="008B1B0E" w:rsidRPr="009070CA" w:rsidRDefault="008B1B0E" w:rsidP="008B1B0E">
      <w:pPr>
        <w:spacing w:line="360" w:lineRule="auto"/>
        <w:jc w:val="both"/>
        <w:rPr>
          <w:b/>
        </w:rPr>
      </w:pPr>
      <w:r w:rsidRPr="009070CA">
        <w:rPr>
          <w:b/>
        </w:rPr>
        <w:t xml:space="preserve">    &lt;script src="{% static 'vendor/counter-up/jquery.counterup.min.js' %}"&gt;</w:t>
      </w:r>
    </w:p>
    <w:p w:rsidR="008B1B0E" w:rsidRPr="009070CA" w:rsidRDefault="008B1B0E" w:rsidP="008B1B0E">
      <w:pPr>
        <w:spacing w:line="360" w:lineRule="auto"/>
        <w:jc w:val="both"/>
        <w:rPr>
          <w:b/>
        </w:rPr>
      </w:pPr>
      <w:r w:rsidRPr="009070CA">
        <w:rPr>
          <w:b/>
        </w:rPr>
        <w:t xml:space="preserve">    &lt;/script&gt;</w:t>
      </w:r>
    </w:p>
    <w:p w:rsidR="008B1B0E" w:rsidRPr="009070CA" w:rsidRDefault="008B1B0E" w:rsidP="008B1B0E">
      <w:pPr>
        <w:spacing w:line="360" w:lineRule="auto"/>
        <w:jc w:val="both"/>
        <w:rPr>
          <w:b/>
        </w:rPr>
      </w:pPr>
      <w:r w:rsidRPr="009070CA">
        <w:rPr>
          <w:b/>
        </w:rPr>
        <w:t xml:space="preserve">    &lt;script src="{% static 'vendor/circle-progress/circle-progress.min.js' %}"&gt;&lt;/script&gt;</w:t>
      </w:r>
    </w:p>
    <w:p w:rsidR="008B1B0E" w:rsidRPr="009070CA" w:rsidRDefault="008B1B0E" w:rsidP="008B1B0E">
      <w:pPr>
        <w:spacing w:line="360" w:lineRule="auto"/>
        <w:jc w:val="both"/>
        <w:rPr>
          <w:b/>
        </w:rPr>
      </w:pPr>
      <w:r w:rsidRPr="009070CA">
        <w:rPr>
          <w:b/>
        </w:rPr>
        <w:t xml:space="preserve">    &lt;script src="{% static 'vendor/perfect-scrollbar/perfect-scrollbar.js' %}"&gt;&lt;/script&gt;</w:t>
      </w:r>
    </w:p>
    <w:p w:rsidR="008B1B0E" w:rsidRPr="009070CA" w:rsidRDefault="008B1B0E" w:rsidP="008B1B0E">
      <w:pPr>
        <w:spacing w:line="360" w:lineRule="auto"/>
        <w:jc w:val="both"/>
        <w:rPr>
          <w:b/>
        </w:rPr>
      </w:pPr>
      <w:r w:rsidRPr="009070CA">
        <w:rPr>
          <w:b/>
        </w:rPr>
        <w:t xml:space="preserve">    &lt;script src="{% static 'vendor/chartjs/Chart.bundle.min.js' %}"&gt;&lt;/script&gt;</w:t>
      </w:r>
    </w:p>
    <w:p w:rsidR="008B1B0E" w:rsidRPr="009070CA" w:rsidRDefault="008B1B0E" w:rsidP="008B1B0E">
      <w:pPr>
        <w:spacing w:line="360" w:lineRule="auto"/>
        <w:jc w:val="both"/>
        <w:rPr>
          <w:b/>
        </w:rPr>
      </w:pPr>
      <w:r w:rsidRPr="009070CA">
        <w:rPr>
          <w:b/>
        </w:rPr>
        <w:t xml:space="preserve">    &lt;script src="{% static 'vendor/select2/select2.min.js' %}"&gt;</w:t>
      </w:r>
    </w:p>
    <w:p w:rsidR="008B1B0E" w:rsidRPr="009070CA" w:rsidRDefault="008B1B0E" w:rsidP="008B1B0E">
      <w:pPr>
        <w:spacing w:line="360" w:lineRule="auto"/>
        <w:jc w:val="both"/>
        <w:rPr>
          <w:b/>
        </w:rPr>
      </w:pPr>
      <w:r w:rsidRPr="009070CA">
        <w:rPr>
          <w:b/>
        </w:rPr>
        <w:t xml:space="preserve">    &lt;/script&gt;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&lt;!-- Main JS--&gt;</w:t>
      </w:r>
    </w:p>
    <w:p w:rsidR="008B1B0E" w:rsidRPr="009070CA" w:rsidRDefault="008B1B0E" w:rsidP="008B1B0E">
      <w:pPr>
        <w:spacing w:line="360" w:lineRule="auto"/>
        <w:jc w:val="both"/>
        <w:rPr>
          <w:b/>
        </w:rPr>
      </w:pPr>
      <w:r w:rsidRPr="009070CA">
        <w:rPr>
          <w:b/>
        </w:rPr>
        <w:t xml:space="preserve">    &lt;script src="{% static 'js/main.js' %}"&gt;&lt;/script&gt;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&lt;/body&gt;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&lt;/html&gt;</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 xml:space="preserve">{% </w:t>
      </w:r>
      <w:proofErr w:type="spellStart"/>
      <w:r w:rsidRPr="009070CA">
        <w:rPr>
          <w:b/>
        </w:rPr>
        <w:t>ifequal</w:t>
      </w:r>
      <w:proofErr w:type="spellEnd"/>
      <w:r w:rsidRPr="009070CA">
        <w:rPr>
          <w:b/>
        </w:rPr>
        <w:t xml:space="preserve"> error "no" %}</w:t>
      </w:r>
    </w:p>
    <w:p w:rsidR="008B1B0E" w:rsidRPr="009070CA" w:rsidRDefault="008B1B0E" w:rsidP="008B1B0E">
      <w:pPr>
        <w:spacing w:line="360" w:lineRule="auto"/>
        <w:jc w:val="both"/>
        <w:rPr>
          <w:b/>
        </w:rPr>
      </w:pPr>
      <w:r w:rsidRPr="009070CA">
        <w:rPr>
          <w:b/>
        </w:rPr>
        <w:t>&lt;script&gt;</w:t>
      </w:r>
    </w:p>
    <w:p w:rsidR="008B1B0E" w:rsidRPr="009070CA" w:rsidRDefault="008B1B0E" w:rsidP="008B1B0E">
      <w:pPr>
        <w:spacing w:line="360" w:lineRule="auto"/>
        <w:jc w:val="both"/>
        <w:rPr>
          <w:b/>
        </w:rPr>
      </w:pPr>
      <w:r w:rsidRPr="009070CA">
        <w:rPr>
          <w:b/>
        </w:rPr>
        <w:t xml:space="preserve">    alert('Visitors Detail has been updated');</w:t>
      </w:r>
    </w:p>
    <w:p w:rsidR="008B1B0E" w:rsidRPr="009070CA" w:rsidRDefault="008B1B0E" w:rsidP="008B1B0E">
      <w:pPr>
        <w:spacing w:line="360" w:lineRule="auto"/>
        <w:jc w:val="both"/>
        <w:rPr>
          <w:b/>
        </w:rPr>
      </w:pPr>
      <w:r w:rsidRPr="009070CA">
        <w:rPr>
          <w:b/>
        </w:rPr>
        <w:t>&lt;/script&gt;</w:t>
      </w:r>
    </w:p>
    <w:p w:rsidR="008B1B0E" w:rsidRPr="009070CA" w:rsidRDefault="008B1B0E" w:rsidP="008B1B0E">
      <w:pPr>
        <w:spacing w:line="360" w:lineRule="auto"/>
        <w:jc w:val="both"/>
        <w:rPr>
          <w:b/>
        </w:rPr>
      </w:pPr>
      <w:r w:rsidRPr="009070CA">
        <w:rPr>
          <w:b/>
        </w:rPr>
        <w:t>{% endifequal %}</w:t>
      </w:r>
    </w:p>
    <w:p w:rsidR="008B1B0E" w:rsidRPr="009070CA" w:rsidRDefault="008B1B0E" w:rsidP="008B1B0E">
      <w:pPr>
        <w:spacing w:line="360" w:lineRule="auto"/>
        <w:jc w:val="both"/>
        <w:rPr>
          <w:b/>
        </w:rPr>
      </w:pPr>
      <w:r w:rsidRPr="009070CA">
        <w:rPr>
          <w:b/>
        </w:rPr>
        <w:t xml:space="preserve">{% </w:t>
      </w:r>
      <w:proofErr w:type="spellStart"/>
      <w:r w:rsidRPr="009070CA">
        <w:rPr>
          <w:b/>
        </w:rPr>
        <w:t>ifequal</w:t>
      </w:r>
      <w:proofErr w:type="spellEnd"/>
      <w:r w:rsidRPr="009070CA">
        <w:rPr>
          <w:b/>
        </w:rPr>
        <w:t xml:space="preserve"> error "yes" %}</w:t>
      </w:r>
    </w:p>
    <w:p w:rsidR="008B1B0E" w:rsidRPr="009070CA" w:rsidRDefault="008B1B0E" w:rsidP="008B1B0E">
      <w:pPr>
        <w:spacing w:line="360" w:lineRule="auto"/>
        <w:jc w:val="both"/>
        <w:rPr>
          <w:b/>
        </w:rPr>
      </w:pPr>
      <w:r w:rsidRPr="009070CA">
        <w:rPr>
          <w:b/>
        </w:rPr>
        <w:lastRenderedPageBreak/>
        <w:t>&lt;script&gt;</w:t>
      </w:r>
    </w:p>
    <w:p w:rsidR="008B1B0E" w:rsidRPr="009070CA" w:rsidRDefault="008B1B0E" w:rsidP="008B1B0E">
      <w:pPr>
        <w:spacing w:line="360" w:lineRule="auto"/>
        <w:jc w:val="both"/>
        <w:rPr>
          <w:b/>
        </w:rPr>
      </w:pPr>
      <w:r w:rsidRPr="009070CA">
        <w:rPr>
          <w:b/>
        </w:rPr>
        <w:t xml:space="preserve">    alert('Something Went Wrong. Please try again');</w:t>
      </w:r>
    </w:p>
    <w:p w:rsidR="008B1B0E" w:rsidRPr="009070CA" w:rsidRDefault="008B1B0E" w:rsidP="008B1B0E">
      <w:pPr>
        <w:spacing w:line="360" w:lineRule="auto"/>
        <w:jc w:val="both"/>
        <w:rPr>
          <w:b/>
        </w:rPr>
      </w:pPr>
      <w:r w:rsidRPr="009070CA">
        <w:rPr>
          <w:b/>
        </w:rPr>
        <w:t>&lt;/script&gt;</w:t>
      </w:r>
    </w:p>
    <w:p w:rsidR="008B1B0E" w:rsidRPr="009070CA" w:rsidRDefault="008B1B0E" w:rsidP="008B1B0E">
      <w:pPr>
        <w:spacing w:line="360" w:lineRule="auto"/>
        <w:jc w:val="both"/>
        <w:rPr>
          <w:b/>
        </w:rPr>
      </w:pPr>
      <w:r w:rsidRPr="009070CA">
        <w:rPr>
          <w:b/>
        </w:rPr>
        <w:t>{% endifequal %}</w:t>
      </w:r>
    </w:p>
    <w:p w:rsidR="008B1B0E" w:rsidRPr="009070CA" w:rsidRDefault="008B1B0E" w:rsidP="008B1B0E">
      <w:pPr>
        <w:spacing w:line="360" w:lineRule="auto"/>
        <w:jc w:val="both"/>
        <w:rPr>
          <w:b/>
        </w:rPr>
      </w:pPr>
    </w:p>
    <w:p w:rsidR="008B1B0E" w:rsidRPr="009070CA" w:rsidRDefault="008B1B0E" w:rsidP="008B1B0E">
      <w:pPr>
        <w:spacing w:line="360" w:lineRule="auto"/>
        <w:jc w:val="both"/>
        <w:rPr>
          <w:b/>
        </w:rPr>
      </w:pPr>
      <w:r w:rsidRPr="009070CA">
        <w:rPr>
          <w:b/>
        </w:rPr>
        <w:t>&lt;!-- end document--&gt;</w:t>
      </w:r>
    </w:p>
    <w:p w:rsidR="00AD1DDE" w:rsidRDefault="008B1B0E" w:rsidP="00AD1DDE">
      <w:pPr>
        <w:spacing w:line="360" w:lineRule="auto"/>
        <w:jc w:val="both"/>
        <w:rPr>
          <w:b/>
        </w:rPr>
      </w:pPr>
      <w:r w:rsidRPr="009070CA">
        <w:rPr>
          <w:b/>
        </w:rPr>
        <w:t xml:space="preserve">{% </w:t>
      </w:r>
      <w:proofErr w:type="spellStart"/>
      <w:r w:rsidRPr="009070CA">
        <w:rPr>
          <w:b/>
        </w:rPr>
        <w:t>endblock</w:t>
      </w:r>
      <w:proofErr w:type="spellEnd"/>
      <w:r w:rsidRPr="009070CA">
        <w:rPr>
          <w:b/>
        </w:rPr>
        <w:t xml:space="preserve"> %}</w:t>
      </w:r>
    </w:p>
    <w:p w:rsidR="00AD1DDE" w:rsidRDefault="00AD1DDE" w:rsidP="00AD1DDE">
      <w:pPr>
        <w:spacing w:line="360" w:lineRule="auto"/>
        <w:jc w:val="both"/>
        <w:rPr>
          <w:b/>
        </w:rPr>
      </w:pPr>
    </w:p>
    <w:p w:rsidR="008B1B0E" w:rsidRDefault="008B1B0E" w:rsidP="00AD1DDE">
      <w:pPr>
        <w:spacing w:line="360" w:lineRule="auto"/>
        <w:jc w:val="both"/>
        <w:rPr>
          <w:b/>
        </w:rPr>
      </w:pPr>
      <w:r>
        <w:rPr>
          <w:b/>
        </w:rPr>
        <w:t>BETWEEN DATES REPORTS PAGE CODING</w:t>
      </w:r>
    </w:p>
    <w:p w:rsidR="008B1B0E" w:rsidRDefault="008B1B0E" w:rsidP="008B1B0E">
      <w:pPr>
        <w:spacing w:line="360" w:lineRule="auto"/>
        <w:jc w:val="both"/>
        <w:rPr>
          <w:b/>
        </w:rPr>
      </w:pPr>
    </w:p>
    <w:p w:rsidR="008B1B0E" w:rsidRPr="00A04776" w:rsidRDefault="008B1B0E" w:rsidP="008B1B0E">
      <w:pPr>
        <w:spacing w:line="360" w:lineRule="auto"/>
        <w:jc w:val="both"/>
        <w:rPr>
          <w:b/>
        </w:rPr>
      </w:pPr>
      <w:r w:rsidRPr="00A04776">
        <w:rPr>
          <w:b/>
        </w:rPr>
        <w:t>{% load static %}</w:t>
      </w: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r w:rsidRPr="00A04776">
        <w:rPr>
          <w:b/>
        </w:rPr>
        <w:t>{% block body %}</w:t>
      </w: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r w:rsidRPr="00A04776">
        <w:rPr>
          <w:b/>
        </w:rPr>
        <w:t xml:space="preserve">&lt;html </w:t>
      </w:r>
      <w:r w:rsidR="00661863" w:rsidRPr="00A04776">
        <w:rPr>
          <w:b/>
        </w:rPr>
        <w:t>Lang</w:t>
      </w:r>
      <w:r w:rsidRPr="00A04776">
        <w:rPr>
          <w:b/>
        </w:rPr>
        <w:t>="en"&gt;</w:t>
      </w:r>
    </w:p>
    <w:p w:rsidR="008B1B0E" w:rsidRPr="00A04776" w:rsidRDefault="008B1B0E" w:rsidP="008B1B0E">
      <w:pPr>
        <w:spacing w:line="360" w:lineRule="auto"/>
        <w:jc w:val="both"/>
        <w:rPr>
          <w:b/>
        </w:rPr>
      </w:pPr>
      <w:r w:rsidRPr="00A04776">
        <w:rPr>
          <w:b/>
        </w:rPr>
        <w:t>&lt;head&gt;</w:t>
      </w:r>
    </w:p>
    <w:p w:rsidR="008B1B0E" w:rsidRPr="00A04776" w:rsidRDefault="008B1B0E" w:rsidP="008B1B0E">
      <w:pPr>
        <w:spacing w:line="360" w:lineRule="auto"/>
        <w:jc w:val="both"/>
        <w:rPr>
          <w:b/>
        </w:rPr>
      </w:pPr>
      <w:r w:rsidRPr="00A04776">
        <w:rPr>
          <w:b/>
        </w:rPr>
        <w:t xml:space="preserve">    &lt;!-- Required meta tags--&gt;</w:t>
      </w:r>
    </w:p>
    <w:p w:rsidR="008B1B0E" w:rsidRPr="00A04776" w:rsidRDefault="008B1B0E" w:rsidP="008B1B0E">
      <w:pPr>
        <w:spacing w:line="360" w:lineRule="auto"/>
        <w:jc w:val="both"/>
        <w:rPr>
          <w:b/>
        </w:rPr>
      </w:pPr>
      <w:r w:rsidRPr="00A04776">
        <w:rPr>
          <w:b/>
        </w:rPr>
        <w:t xml:space="preserve">    &lt;meta charset="UTF-8"&gt;</w:t>
      </w:r>
    </w:p>
    <w:p w:rsidR="008B1B0E" w:rsidRPr="00A04776" w:rsidRDefault="008B1B0E" w:rsidP="008B1B0E">
      <w:pPr>
        <w:spacing w:line="360" w:lineRule="auto"/>
        <w:jc w:val="both"/>
        <w:rPr>
          <w:b/>
        </w:rPr>
      </w:pPr>
      <w:r w:rsidRPr="00A04776">
        <w:rPr>
          <w:b/>
        </w:rPr>
        <w:t xml:space="preserve">    &lt;meta name="viewport" content="width=device-width, initial-scale=1, shrink-to-fit=no"&gt;</w:t>
      </w:r>
    </w:p>
    <w:p w:rsidR="008B1B0E" w:rsidRPr="00A04776" w:rsidRDefault="008B1B0E" w:rsidP="008B1B0E">
      <w:pPr>
        <w:spacing w:line="360" w:lineRule="auto"/>
        <w:jc w:val="both"/>
        <w:rPr>
          <w:b/>
        </w:rPr>
      </w:pPr>
      <w:r w:rsidRPr="00A04776">
        <w:rPr>
          <w:b/>
        </w:rPr>
        <w:t xml:space="preserve">    &lt;meta name="description" content="au theme template"&gt;</w:t>
      </w:r>
    </w:p>
    <w:p w:rsidR="008B1B0E" w:rsidRPr="00A04776" w:rsidRDefault="008B1B0E" w:rsidP="008B1B0E">
      <w:pPr>
        <w:spacing w:line="360" w:lineRule="auto"/>
        <w:jc w:val="both"/>
        <w:rPr>
          <w:b/>
        </w:rPr>
      </w:pPr>
      <w:r w:rsidRPr="00A04776">
        <w:rPr>
          <w:b/>
        </w:rPr>
        <w:t xml:space="preserve">    &lt;meta name="author" content="Hau Nguyen"&gt;</w:t>
      </w:r>
    </w:p>
    <w:p w:rsidR="008B1B0E" w:rsidRPr="00A04776" w:rsidRDefault="008B1B0E" w:rsidP="008B1B0E">
      <w:pPr>
        <w:spacing w:line="360" w:lineRule="auto"/>
        <w:jc w:val="both"/>
        <w:rPr>
          <w:b/>
        </w:rPr>
      </w:pPr>
      <w:r w:rsidRPr="00A04776">
        <w:rPr>
          <w:b/>
        </w:rPr>
        <w:t xml:space="preserve">    &lt;meta name="keywords" content="au theme template"&gt;</w:t>
      </w: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r w:rsidRPr="00A04776">
        <w:rPr>
          <w:b/>
        </w:rPr>
        <w:t xml:space="preserve">    &lt;!-- Title Page--&gt;</w:t>
      </w:r>
    </w:p>
    <w:p w:rsidR="008B1B0E" w:rsidRPr="00A04776" w:rsidRDefault="008B1B0E" w:rsidP="008B1B0E">
      <w:pPr>
        <w:spacing w:line="360" w:lineRule="auto"/>
        <w:jc w:val="both"/>
        <w:rPr>
          <w:b/>
        </w:rPr>
      </w:pPr>
      <w:r w:rsidRPr="00A04776">
        <w:rPr>
          <w:b/>
        </w:rPr>
        <w:t xml:space="preserve">    &lt;title&gt;CVSM Reports&lt;/title&gt;</w:t>
      </w: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r w:rsidRPr="00A04776">
        <w:rPr>
          <w:b/>
        </w:rPr>
        <w:t xml:space="preserve">    &lt;!-- Fontfaces CSS--&gt;</w:t>
      </w:r>
    </w:p>
    <w:p w:rsidR="008B1B0E" w:rsidRPr="00A04776" w:rsidRDefault="008B1B0E" w:rsidP="008B1B0E">
      <w:pPr>
        <w:spacing w:line="360" w:lineRule="auto"/>
        <w:jc w:val="both"/>
        <w:rPr>
          <w:b/>
        </w:rPr>
      </w:pPr>
      <w:r w:rsidRPr="00A04776">
        <w:rPr>
          <w:b/>
        </w:rPr>
        <w:t xml:space="preserve">    &lt;link href="{% static 'css/font-face.css' %}" rel="stylesheet" media="all"&gt;</w:t>
      </w:r>
    </w:p>
    <w:p w:rsidR="008B1B0E" w:rsidRPr="00A04776" w:rsidRDefault="008B1B0E" w:rsidP="008B1B0E">
      <w:pPr>
        <w:spacing w:line="360" w:lineRule="auto"/>
        <w:jc w:val="both"/>
        <w:rPr>
          <w:b/>
        </w:rPr>
      </w:pPr>
      <w:r w:rsidRPr="00A04776">
        <w:rPr>
          <w:b/>
        </w:rPr>
        <w:t xml:space="preserve">    &lt;link href="{% static 'vendor/font-awesome-5/css/fontawesome-all.min.css' %}" rel="stylesheet" media="all"&gt;</w:t>
      </w:r>
    </w:p>
    <w:p w:rsidR="008B1B0E" w:rsidRPr="00A04776" w:rsidRDefault="008B1B0E" w:rsidP="008B1B0E">
      <w:pPr>
        <w:spacing w:line="360" w:lineRule="auto"/>
        <w:jc w:val="both"/>
        <w:rPr>
          <w:b/>
        </w:rPr>
      </w:pPr>
      <w:r w:rsidRPr="00A04776">
        <w:rPr>
          <w:b/>
        </w:rPr>
        <w:t xml:space="preserve">    &lt;link href="{% static 'vendor/font-awesome-4.7/css/font-awesome.min.css' %}" rel="stylesheet" media="all"&gt;</w:t>
      </w:r>
    </w:p>
    <w:p w:rsidR="008B1B0E" w:rsidRPr="00A04776" w:rsidRDefault="008B1B0E" w:rsidP="008B1B0E">
      <w:pPr>
        <w:spacing w:line="360" w:lineRule="auto"/>
        <w:jc w:val="both"/>
        <w:rPr>
          <w:b/>
        </w:rPr>
      </w:pPr>
      <w:r w:rsidRPr="00A04776">
        <w:rPr>
          <w:b/>
        </w:rPr>
        <w:t xml:space="preserve">    &lt;link href="{% static 'vendor/mdi-font/css/material-design-iconic-font.min.css' %}" rel="stylesheet" media="all"&gt;</w:t>
      </w: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r w:rsidRPr="00A04776">
        <w:rPr>
          <w:b/>
        </w:rPr>
        <w:t xml:space="preserve">    &lt;!-- Bootstrap CSS--&gt;</w:t>
      </w:r>
    </w:p>
    <w:p w:rsidR="008B1B0E" w:rsidRPr="00A04776" w:rsidRDefault="008B1B0E" w:rsidP="008B1B0E">
      <w:pPr>
        <w:spacing w:line="360" w:lineRule="auto"/>
        <w:jc w:val="both"/>
        <w:rPr>
          <w:b/>
        </w:rPr>
      </w:pPr>
      <w:r w:rsidRPr="00A04776">
        <w:rPr>
          <w:b/>
        </w:rPr>
        <w:t xml:space="preserve">    &lt;link href="{% static 'vendor/bootstrap-4.1/bootstrap.min.css' %}" rel="stylesheet" media="all"&gt;</w:t>
      </w: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r w:rsidRPr="00A04776">
        <w:rPr>
          <w:b/>
        </w:rPr>
        <w:t xml:space="preserve">    &lt;!-- Vendor CSS--&gt;</w:t>
      </w:r>
    </w:p>
    <w:p w:rsidR="008B1B0E" w:rsidRPr="00A04776" w:rsidRDefault="008B1B0E" w:rsidP="008B1B0E">
      <w:pPr>
        <w:spacing w:line="360" w:lineRule="auto"/>
        <w:jc w:val="both"/>
        <w:rPr>
          <w:b/>
        </w:rPr>
      </w:pPr>
      <w:r w:rsidRPr="00A04776">
        <w:rPr>
          <w:b/>
        </w:rPr>
        <w:t xml:space="preserve">    &lt;link href="{% static 'vendor/animsition/animsition.min.css' %}" rel="stylesheet" media="all"&gt;</w:t>
      </w:r>
    </w:p>
    <w:p w:rsidR="008B1B0E" w:rsidRPr="00A04776" w:rsidRDefault="008B1B0E" w:rsidP="008B1B0E">
      <w:pPr>
        <w:spacing w:line="360" w:lineRule="auto"/>
        <w:jc w:val="both"/>
        <w:rPr>
          <w:b/>
        </w:rPr>
      </w:pPr>
      <w:r w:rsidRPr="00A04776">
        <w:rPr>
          <w:b/>
        </w:rPr>
        <w:t xml:space="preserve">    &lt;link href="{% static 'vendor/bootstrap-progressbar/bootstrap-progressbar-3.3.4.min.css' %}" rel="stylesheet" media="all"&gt;</w:t>
      </w:r>
    </w:p>
    <w:p w:rsidR="008B1B0E" w:rsidRPr="00A04776" w:rsidRDefault="008B1B0E" w:rsidP="008B1B0E">
      <w:pPr>
        <w:spacing w:line="360" w:lineRule="auto"/>
        <w:jc w:val="both"/>
        <w:rPr>
          <w:b/>
        </w:rPr>
      </w:pPr>
      <w:r w:rsidRPr="00A04776">
        <w:rPr>
          <w:b/>
        </w:rPr>
        <w:t xml:space="preserve">    &lt;link href="{% static 'vendor/wow/animate.css' %}" rel="stylesheet" media="all"&gt;</w:t>
      </w:r>
    </w:p>
    <w:p w:rsidR="008B1B0E" w:rsidRPr="00A04776" w:rsidRDefault="008B1B0E" w:rsidP="008B1B0E">
      <w:pPr>
        <w:spacing w:line="360" w:lineRule="auto"/>
        <w:jc w:val="both"/>
        <w:rPr>
          <w:b/>
        </w:rPr>
      </w:pPr>
      <w:r w:rsidRPr="00A04776">
        <w:rPr>
          <w:b/>
        </w:rPr>
        <w:t xml:space="preserve">    &lt;link href="{% static 'vendor/css-hamburgers/hamburgers.min.css' %}" rel="stylesheet" media="all"&gt;</w:t>
      </w:r>
    </w:p>
    <w:p w:rsidR="008B1B0E" w:rsidRPr="00A04776" w:rsidRDefault="008B1B0E" w:rsidP="008B1B0E">
      <w:pPr>
        <w:spacing w:line="360" w:lineRule="auto"/>
        <w:jc w:val="both"/>
        <w:rPr>
          <w:b/>
        </w:rPr>
      </w:pPr>
      <w:r w:rsidRPr="00A04776">
        <w:rPr>
          <w:b/>
        </w:rPr>
        <w:t xml:space="preserve">    &lt;link href="{% static 'vendor/slick/slick.css' %}" rel="stylesheet" media="all"&gt;</w:t>
      </w:r>
    </w:p>
    <w:p w:rsidR="008B1B0E" w:rsidRPr="00A04776" w:rsidRDefault="008B1B0E" w:rsidP="008B1B0E">
      <w:pPr>
        <w:spacing w:line="360" w:lineRule="auto"/>
        <w:jc w:val="both"/>
        <w:rPr>
          <w:b/>
        </w:rPr>
      </w:pPr>
      <w:r w:rsidRPr="00A04776">
        <w:rPr>
          <w:b/>
        </w:rPr>
        <w:t xml:space="preserve">    &lt;link href="{% static 'vendor/select2/select2.min.css' %}" rel="stylesheet" media="all"&gt;</w:t>
      </w:r>
    </w:p>
    <w:p w:rsidR="008B1B0E" w:rsidRPr="00A04776" w:rsidRDefault="008B1B0E" w:rsidP="008B1B0E">
      <w:pPr>
        <w:spacing w:line="360" w:lineRule="auto"/>
        <w:jc w:val="both"/>
        <w:rPr>
          <w:b/>
        </w:rPr>
      </w:pPr>
      <w:r w:rsidRPr="00A04776">
        <w:rPr>
          <w:b/>
        </w:rPr>
        <w:t xml:space="preserve">    &lt;link href="{% static 'vendor/perfect-scrollbar/perfect-scrollbar.css' %}" rel="stylesheet" media="all"&gt;</w:t>
      </w: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r w:rsidRPr="00A04776">
        <w:rPr>
          <w:b/>
        </w:rPr>
        <w:t xml:space="preserve">    &lt;!-- Main CSS--&gt;</w:t>
      </w:r>
    </w:p>
    <w:p w:rsidR="008B1B0E" w:rsidRPr="00A04776" w:rsidRDefault="008B1B0E" w:rsidP="008B1B0E">
      <w:pPr>
        <w:spacing w:line="360" w:lineRule="auto"/>
        <w:jc w:val="both"/>
        <w:rPr>
          <w:b/>
        </w:rPr>
      </w:pPr>
      <w:r w:rsidRPr="00A04776">
        <w:rPr>
          <w:b/>
        </w:rPr>
        <w:lastRenderedPageBreak/>
        <w:t xml:space="preserve">    &lt;link href="{% static 'css/theme.css' %}" rel="stylesheet" media="all"&gt;</w:t>
      </w: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r w:rsidRPr="00A04776">
        <w:rPr>
          <w:b/>
        </w:rPr>
        <w:t>&lt;/head&gt;</w:t>
      </w: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r w:rsidRPr="00A04776">
        <w:rPr>
          <w:b/>
        </w:rPr>
        <w:t>&lt;body class="animsition"&gt;</w:t>
      </w:r>
    </w:p>
    <w:p w:rsidR="008B1B0E" w:rsidRPr="00A04776" w:rsidRDefault="008B1B0E" w:rsidP="008B1B0E">
      <w:pPr>
        <w:spacing w:line="360" w:lineRule="auto"/>
        <w:jc w:val="both"/>
        <w:rPr>
          <w:b/>
        </w:rPr>
      </w:pPr>
      <w:r w:rsidRPr="00A04776">
        <w:rPr>
          <w:b/>
        </w:rPr>
        <w:t xml:space="preserve">    &lt;div class="page-wrapper"&gt;</w:t>
      </w:r>
    </w:p>
    <w:p w:rsidR="008B1B0E" w:rsidRPr="00A04776" w:rsidRDefault="008B1B0E" w:rsidP="008B1B0E">
      <w:pPr>
        <w:spacing w:line="360" w:lineRule="auto"/>
        <w:jc w:val="both"/>
        <w:rPr>
          <w:b/>
        </w:rPr>
      </w:pPr>
      <w:r w:rsidRPr="00A04776">
        <w:rPr>
          <w:b/>
        </w:rPr>
        <w:t xml:space="preserve">        &lt;!-- HEADER MOBILE--&gt;</w:t>
      </w:r>
    </w:p>
    <w:p w:rsidR="008B1B0E" w:rsidRPr="00A04776" w:rsidRDefault="008B1B0E" w:rsidP="008B1B0E">
      <w:pPr>
        <w:spacing w:line="360" w:lineRule="auto"/>
        <w:jc w:val="both"/>
        <w:rPr>
          <w:b/>
        </w:rPr>
      </w:pPr>
      <w:r w:rsidRPr="00A04776">
        <w:rPr>
          <w:b/>
        </w:rPr>
        <w:t xml:space="preserve">        {% include 'sidebar.html' %}</w:t>
      </w:r>
    </w:p>
    <w:p w:rsidR="008B1B0E" w:rsidRPr="00A04776" w:rsidRDefault="008B1B0E" w:rsidP="008B1B0E">
      <w:pPr>
        <w:spacing w:line="360" w:lineRule="auto"/>
        <w:jc w:val="both"/>
        <w:rPr>
          <w:b/>
        </w:rPr>
      </w:pPr>
      <w:r w:rsidRPr="00A04776">
        <w:rPr>
          <w:b/>
        </w:rPr>
        <w:t xml:space="preserve">        &lt;!-- END HEADER MOBILE--&gt;</w:t>
      </w: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r w:rsidRPr="00A04776">
        <w:rPr>
          <w:b/>
        </w:rPr>
        <w:t xml:space="preserve">        &lt;!-- MENU SIDEBAR--&gt;</w:t>
      </w: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r w:rsidRPr="00A04776">
        <w:rPr>
          <w:b/>
        </w:rPr>
        <w:t xml:space="preserve">        &lt;!-- END MENU SIDEBAR--&gt;</w:t>
      </w: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r w:rsidRPr="00A04776">
        <w:rPr>
          <w:b/>
        </w:rPr>
        <w:t xml:space="preserve">        &lt;!-- PAGE CONTAINER--&gt;</w:t>
      </w:r>
    </w:p>
    <w:p w:rsidR="008B1B0E" w:rsidRPr="00A04776" w:rsidRDefault="008B1B0E" w:rsidP="008B1B0E">
      <w:pPr>
        <w:spacing w:line="360" w:lineRule="auto"/>
        <w:jc w:val="both"/>
        <w:rPr>
          <w:b/>
        </w:rPr>
      </w:pPr>
      <w:r w:rsidRPr="00A04776">
        <w:rPr>
          <w:b/>
        </w:rPr>
        <w:t xml:space="preserve">        &lt;div class="page-container"&gt;</w:t>
      </w:r>
    </w:p>
    <w:p w:rsidR="008B1B0E" w:rsidRPr="00A04776" w:rsidRDefault="008B1B0E" w:rsidP="008B1B0E">
      <w:pPr>
        <w:spacing w:line="360" w:lineRule="auto"/>
        <w:jc w:val="both"/>
        <w:rPr>
          <w:b/>
        </w:rPr>
      </w:pPr>
      <w:r w:rsidRPr="00A04776">
        <w:rPr>
          <w:b/>
        </w:rPr>
        <w:t xml:space="preserve">            &lt;!-- HEADER DESKTOP--&gt;</w:t>
      </w:r>
    </w:p>
    <w:p w:rsidR="008B1B0E" w:rsidRPr="00A04776" w:rsidRDefault="008B1B0E" w:rsidP="008B1B0E">
      <w:pPr>
        <w:spacing w:line="360" w:lineRule="auto"/>
        <w:jc w:val="both"/>
        <w:rPr>
          <w:b/>
        </w:rPr>
      </w:pPr>
      <w:r w:rsidRPr="00A04776">
        <w:rPr>
          <w:b/>
        </w:rPr>
        <w:t xml:space="preserve">           {% include 'header.html' %}</w:t>
      </w:r>
    </w:p>
    <w:p w:rsidR="008B1B0E" w:rsidRPr="00A04776" w:rsidRDefault="008B1B0E" w:rsidP="008B1B0E">
      <w:pPr>
        <w:spacing w:line="360" w:lineRule="auto"/>
        <w:jc w:val="both"/>
        <w:rPr>
          <w:b/>
        </w:rPr>
      </w:pPr>
      <w:r w:rsidRPr="00A04776">
        <w:rPr>
          <w:b/>
        </w:rPr>
        <w:t xml:space="preserve">            &lt;!-- HEADER DESKTOP--&gt;</w:t>
      </w: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r w:rsidRPr="00A04776">
        <w:rPr>
          <w:b/>
        </w:rPr>
        <w:t xml:space="preserve">            &lt;!-- MAIN CONTENT--&gt;</w:t>
      </w:r>
    </w:p>
    <w:p w:rsidR="008B1B0E" w:rsidRPr="00A04776" w:rsidRDefault="008B1B0E" w:rsidP="008B1B0E">
      <w:pPr>
        <w:spacing w:line="360" w:lineRule="auto"/>
        <w:jc w:val="both"/>
        <w:rPr>
          <w:b/>
        </w:rPr>
      </w:pPr>
      <w:r w:rsidRPr="00A04776">
        <w:rPr>
          <w:b/>
        </w:rPr>
        <w:t xml:space="preserve">            &lt;div class="main-content"&gt;</w:t>
      </w:r>
    </w:p>
    <w:p w:rsidR="008B1B0E" w:rsidRPr="00A04776" w:rsidRDefault="008B1B0E" w:rsidP="008B1B0E">
      <w:pPr>
        <w:spacing w:line="360" w:lineRule="auto"/>
        <w:jc w:val="both"/>
        <w:rPr>
          <w:b/>
        </w:rPr>
      </w:pPr>
      <w:r w:rsidRPr="00A04776">
        <w:rPr>
          <w:b/>
        </w:rPr>
        <w:t xml:space="preserve">                &lt;div class="</w:t>
      </w:r>
      <w:proofErr w:type="spellStart"/>
      <w:r w:rsidRPr="00A04776">
        <w:rPr>
          <w:b/>
        </w:rPr>
        <w:t>section__content</w:t>
      </w:r>
      <w:proofErr w:type="spellEnd"/>
      <w:r w:rsidRPr="00A04776">
        <w:rPr>
          <w:b/>
        </w:rPr>
        <w:t xml:space="preserve"> </w:t>
      </w:r>
      <w:proofErr w:type="spellStart"/>
      <w:r w:rsidRPr="00A04776">
        <w:rPr>
          <w:b/>
        </w:rPr>
        <w:t>section__content</w:t>
      </w:r>
      <w:proofErr w:type="spellEnd"/>
      <w:r w:rsidRPr="00A04776">
        <w:rPr>
          <w:b/>
        </w:rPr>
        <w:t>--p30"&gt;</w:t>
      </w:r>
    </w:p>
    <w:p w:rsidR="008B1B0E" w:rsidRPr="00A04776" w:rsidRDefault="008B1B0E" w:rsidP="008B1B0E">
      <w:pPr>
        <w:spacing w:line="360" w:lineRule="auto"/>
        <w:jc w:val="both"/>
        <w:rPr>
          <w:b/>
        </w:rPr>
      </w:pPr>
      <w:r w:rsidRPr="00A04776">
        <w:rPr>
          <w:b/>
        </w:rPr>
        <w:t xml:space="preserve">                    &lt;div class="container-fluid"&gt;</w:t>
      </w:r>
    </w:p>
    <w:p w:rsidR="008B1B0E" w:rsidRPr="00A04776" w:rsidRDefault="008B1B0E" w:rsidP="008B1B0E">
      <w:pPr>
        <w:spacing w:line="360" w:lineRule="auto"/>
        <w:jc w:val="both"/>
        <w:rPr>
          <w:b/>
        </w:rPr>
      </w:pPr>
      <w:r w:rsidRPr="00A04776">
        <w:rPr>
          <w:b/>
        </w:rPr>
        <w:t xml:space="preserve">                        &lt;div class="row"&gt;</w:t>
      </w: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r w:rsidRPr="00A04776">
        <w:rPr>
          <w:b/>
        </w:rPr>
        <w:t xml:space="preserve">                            &lt;div class="col-lg-12"&gt;</w:t>
      </w:r>
    </w:p>
    <w:p w:rsidR="008B1B0E" w:rsidRPr="00A04776" w:rsidRDefault="008B1B0E" w:rsidP="008B1B0E">
      <w:pPr>
        <w:spacing w:line="360" w:lineRule="auto"/>
        <w:jc w:val="both"/>
        <w:rPr>
          <w:b/>
        </w:rPr>
      </w:pPr>
      <w:r w:rsidRPr="00A04776">
        <w:rPr>
          <w:b/>
        </w:rPr>
        <w:t xml:space="preserve">                                &lt;div class="card"&gt;</w:t>
      </w:r>
    </w:p>
    <w:p w:rsidR="008B1B0E" w:rsidRPr="00A04776" w:rsidRDefault="008B1B0E" w:rsidP="008B1B0E">
      <w:pPr>
        <w:spacing w:line="360" w:lineRule="auto"/>
        <w:jc w:val="both"/>
        <w:rPr>
          <w:b/>
        </w:rPr>
      </w:pPr>
      <w:r w:rsidRPr="00A04776">
        <w:rPr>
          <w:b/>
        </w:rPr>
        <w:t xml:space="preserve">                                    &lt;div class="card-header"&gt;</w:t>
      </w:r>
    </w:p>
    <w:p w:rsidR="008B1B0E" w:rsidRPr="00A04776" w:rsidRDefault="008B1B0E" w:rsidP="008B1B0E">
      <w:pPr>
        <w:spacing w:line="360" w:lineRule="auto"/>
        <w:jc w:val="both"/>
        <w:rPr>
          <w:b/>
        </w:rPr>
      </w:pPr>
      <w:r w:rsidRPr="00A04776">
        <w:rPr>
          <w:b/>
        </w:rPr>
        <w:t xml:space="preserve">                                        &lt;strong&gt;Between&lt;/strong&gt; Dates Reports</w:t>
      </w:r>
    </w:p>
    <w:p w:rsidR="008B1B0E" w:rsidRPr="00A04776" w:rsidRDefault="008B1B0E" w:rsidP="008B1B0E">
      <w:pPr>
        <w:spacing w:line="360" w:lineRule="auto"/>
        <w:jc w:val="both"/>
        <w:rPr>
          <w:b/>
        </w:rPr>
      </w:pPr>
      <w:r w:rsidRPr="00A04776">
        <w:rPr>
          <w:b/>
        </w:rPr>
        <w:t xml:space="preserve">                                    &lt;/div&gt;</w:t>
      </w:r>
    </w:p>
    <w:p w:rsidR="008B1B0E" w:rsidRPr="00A04776" w:rsidRDefault="008B1B0E" w:rsidP="008B1B0E">
      <w:pPr>
        <w:spacing w:line="360" w:lineRule="auto"/>
        <w:jc w:val="both"/>
        <w:rPr>
          <w:b/>
        </w:rPr>
      </w:pPr>
      <w:r w:rsidRPr="00A04776">
        <w:rPr>
          <w:b/>
        </w:rPr>
        <w:t xml:space="preserve">                                    &lt;div class="card-body card-block"&gt;</w:t>
      </w:r>
    </w:p>
    <w:p w:rsidR="008B1B0E" w:rsidRPr="00A04776" w:rsidRDefault="008B1B0E" w:rsidP="008B1B0E">
      <w:pPr>
        <w:spacing w:line="360" w:lineRule="auto"/>
        <w:jc w:val="both"/>
        <w:rPr>
          <w:b/>
        </w:rPr>
      </w:pPr>
      <w:r w:rsidRPr="00A04776">
        <w:rPr>
          <w:b/>
        </w:rPr>
        <w:t xml:space="preserve">                                        &lt;form method="post" </w:t>
      </w:r>
      <w:proofErr w:type="spellStart"/>
      <w:r w:rsidRPr="00A04776">
        <w:rPr>
          <w:b/>
        </w:rPr>
        <w:t>enctype</w:t>
      </w:r>
      <w:proofErr w:type="spellEnd"/>
      <w:r w:rsidRPr="00A04776">
        <w:rPr>
          <w:b/>
        </w:rPr>
        <w:t>="multipart/form-data" class="form-horizontal" name="</w:t>
      </w:r>
      <w:proofErr w:type="spellStart"/>
      <w:r w:rsidRPr="00A04776">
        <w:rPr>
          <w:b/>
        </w:rPr>
        <w:t>bwdatesreport</w:t>
      </w:r>
      <w:proofErr w:type="spellEnd"/>
      <w:r w:rsidRPr="00A04776">
        <w:rPr>
          <w:b/>
        </w:rPr>
        <w:t>"&gt;</w:t>
      </w:r>
    </w:p>
    <w:p w:rsidR="008B1B0E" w:rsidRPr="00A04776" w:rsidRDefault="008B1B0E" w:rsidP="008B1B0E">
      <w:pPr>
        <w:spacing w:line="360" w:lineRule="auto"/>
        <w:jc w:val="both"/>
        <w:rPr>
          <w:b/>
        </w:rPr>
      </w:pPr>
      <w:r w:rsidRPr="00A04776">
        <w:rPr>
          <w:b/>
        </w:rPr>
        <w:t xml:space="preserve">                                        {% </w:t>
      </w:r>
      <w:proofErr w:type="spellStart"/>
      <w:r w:rsidRPr="00A04776">
        <w:rPr>
          <w:b/>
        </w:rPr>
        <w:t>csrf_token</w:t>
      </w:r>
      <w:proofErr w:type="spellEnd"/>
      <w:r w:rsidRPr="00A04776">
        <w:rPr>
          <w:b/>
        </w:rPr>
        <w:t xml:space="preserve"> %}</w:t>
      </w: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r w:rsidRPr="00A04776">
        <w:rPr>
          <w:b/>
        </w:rPr>
        <w:t xml:space="preserve">                                            &lt;div class="row form-group"&gt;</w:t>
      </w:r>
    </w:p>
    <w:p w:rsidR="008B1B0E" w:rsidRPr="00A04776" w:rsidRDefault="008B1B0E" w:rsidP="008B1B0E">
      <w:pPr>
        <w:spacing w:line="360" w:lineRule="auto"/>
        <w:jc w:val="both"/>
        <w:rPr>
          <w:b/>
        </w:rPr>
      </w:pPr>
      <w:r w:rsidRPr="00A04776">
        <w:rPr>
          <w:b/>
        </w:rPr>
        <w:t xml:space="preserve">                                                &lt;div class="col col-md-3"&gt;</w:t>
      </w:r>
    </w:p>
    <w:p w:rsidR="008B1B0E" w:rsidRPr="00A04776" w:rsidRDefault="008B1B0E" w:rsidP="008B1B0E">
      <w:pPr>
        <w:spacing w:line="360" w:lineRule="auto"/>
        <w:jc w:val="both"/>
        <w:rPr>
          <w:b/>
        </w:rPr>
      </w:pPr>
      <w:r w:rsidRPr="00A04776">
        <w:rPr>
          <w:b/>
        </w:rPr>
        <w:t xml:space="preserve">                                                    &lt;label for="text-input" class=" form-control-label"&gt;From Date&lt;/label&gt;</w:t>
      </w:r>
    </w:p>
    <w:p w:rsidR="008B1B0E" w:rsidRPr="00A04776" w:rsidRDefault="008B1B0E" w:rsidP="008B1B0E">
      <w:pPr>
        <w:spacing w:line="360" w:lineRule="auto"/>
        <w:jc w:val="both"/>
        <w:rPr>
          <w:b/>
        </w:rPr>
      </w:pPr>
      <w:r w:rsidRPr="00A04776">
        <w:rPr>
          <w:b/>
        </w:rPr>
        <w:t xml:space="preserve">                                                &lt;/div&gt;</w:t>
      </w:r>
    </w:p>
    <w:p w:rsidR="008B1B0E" w:rsidRPr="00A04776" w:rsidRDefault="008B1B0E" w:rsidP="008B1B0E">
      <w:pPr>
        <w:spacing w:line="360" w:lineRule="auto"/>
        <w:jc w:val="both"/>
        <w:rPr>
          <w:b/>
        </w:rPr>
      </w:pPr>
      <w:r w:rsidRPr="00A04776">
        <w:rPr>
          <w:b/>
        </w:rPr>
        <w:t xml:space="preserve">                                                &lt;div class="col-12 col-md-9"&gt;</w:t>
      </w:r>
    </w:p>
    <w:p w:rsidR="008B1B0E" w:rsidRPr="00A04776" w:rsidRDefault="008B1B0E" w:rsidP="008B1B0E">
      <w:pPr>
        <w:spacing w:line="360" w:lineRule="auto"/>
        <w:jc w:val="both"/>
        <w:rPr>
          <w:b/>
        </w:rPr>
      </w:pPr>
      <w:r w:rsidRPr="00A04776">
        <w:rPr>
          <w:b/>
        </w:rPr>
        <w:t xml:space="preserve">                                                    &lt;input type="date" id="</w:t>
      </w:r>
      <w:proofErr w:type="spellStart"/>
      <w:r w:rsidRPr="00A04776">
        <w:rPr>
          <w:b/>
        </w:rPr>
        <w:t>fromdate</w:t>
      </w:r>
      <w:proofErr w:type="spellEnd"/>
      <w:r w:rsidRPr="00A04776">
        <w:rPr>
          <w:b/>
        </w:rPr>
        <w:t>" name="</w:t>
      </w:r>
      <w:proofErr w:type="spellStart"/>
      <w:r w:rsidRPr="00A04776">
        <w:rPr>
          <w:b/>
        </w:rPr>
        <w:t>fromdate</w:t>
      </w:r>
      <w:proofErr w:type="spellEnd"/>
      <w:r w:rsidRPr="00A04776">
        <w:rPr>
          <w:b/>
        </w:rPr>
        <w:t>" value="" class="form-control" required=""&gt;</w:t>
      </w: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r w:rsidRPr="00A04776">
        <w:rPr>
          <w:b/>
        </w:rPr>
        <w:t xml:space="preserve">                                                &lt;/div&gt;</w:t>
      </w:r>
    </w:p>
    <w:p w:rsidR="008B1B0E" w:rsidRPr="00A04776" w:rsidRDefault="008B1B0E" w:rsidP="008B1B0E">
      <w:pPr>
        <w:spacing w:line="360" w:lineRule="auto"/>
        <w:jc w:val="both"/>
        <w:rPr>
          <w:b/>
        </w:rPr>
      </w:pPr>
      <w:r w:rsidRPr="00A04776">
        <w:rPr>
          <w:b/>
        </w:rPr>
        <w:t xml:space="preserve">                                            &lt;/div&gt;</w:t>
      </w:r>
    </w:p>
    <w:p w:rsidR="008B1B0E" w:rsidRPr="00A04776" w:rsidRDefault="008B1B0E" w:rsidP="008B1B0E">
      <w:pPr>
        <w:spacing w:line="360" w:lineRule="auto"/>
        <w:jc w:val="both"/>
        <w:rPr>
          <w:b/>
        </w:rPr>
      </w:pPr>
      <w:r w:rsidRPr="00A04776">
        <w:rPr>
          <w:b/>
        </w:rPr>
        <w:t xml:space="preserve">                                            &lt;div class="row form-group"&gt;</w:t>
      </w:r>
    </w:p>
    <w:p w:rsidR="008B1B0E" w:rsidRPr="00A04776" w:rsidRDefault="008B1B0E" w:rsidP="008B1B0E">
      <w:pPr>
        <w:spacing w:line="360" w:lineRule="auto"/>
        <w:jc w:val="both"/>
        <w:rPr>
          <w:b/>
        </w:rPr>
      </w:pPr>
      <w:r w:rsidRPr="00A04776">
        <w:rPr>
          <w:b/>
        </w:rPr>
        <w:t xml:space="preserve">                                                &lt;div class="col col-md-3"&gt;</w:t>
      </w:r>
    </w:p>
    <w:p w:rsidR="008B1B0E" w:rsidRPr="00A04776" w:rsidRDefault="008B1B0E" w:rsidP="008B1B0E">
      <w:pPr>
        <w:spacing w:line="360" w:lineRule="auto"/>
        <w:jc w:val="both"/>
        <w:rPr>
          <w:b/>
        </w:rPr>
      </w:pPr>
      <w:r w:rsidRPr="00A04776">
        <w:rPr>
          <w:b/>
        </w:rPr>
        <w:t xml:space="preserve">                                                    &lt;label for="email-input" class=" form-control-label"&gt;To Date&lt;/label&gt;</w:t>
      </w:r>
    </w:p>
    <w:p w:rsidR="008B1B0E" w:rsidRPr="00A04776" w:rsidRDefault="008B1B0E" w:rsidP="008B1B0E">
      <w:pPr>
        <w:spacing w:line="360" w:lineRule="auto"/>
        <w:jc w:val="both"/>
        <w:rPr>
          <w:b/>
        </w:rPr>
      </w:pPr>
      <w:r w:rsidRPr="00A04776">
        <w:rPr>
          <w:b/>
        </w:rPr>
        <w:lastRenderedPageBreak/>
        <w:t xml:space="preserve">                                                &lt;/div&gt;</w:t>
      </w:r>
    </w:p>
    <w:p w:rsidR="008B1B0E" w:rsidRPr="00A04776" w:rsidRDefault="008B1B0E" w:rsidP="008B1B0E">
      <w:pPr>
        <w:spacing w:line="360" w:lineRule="auto"/>
        <w:jc w:val="both"/>
        <w:rPr>
          <w:b/>
        </w:rPr>
      </w:pPr>
      <w:r w:rsidRPr="00A04776">
        <w:rPr>
          <w:b/>
        </w:rPr>
        <w:t xml:space="preserve">                                                &lt;div class="col-12 col-md-9"&gt;</w:t>
      </w:r>
    </w:p>
    <w:p w:rsidR="008B1B0E" w:rsidRPr="00A04776" w:rsidRDefault="008B1B0E" w:rsidP="008B1B0E">
      <w:pPr>
        <w:spacing w:line="360" w:lineRule="auto"/>
        <w:jc w:val="both"/>
        <w:rPr>
          <w:b/>
        </w:rPr>
      </w:pPr>
      <w:r w:rsidRPr="00A04776">
        <w:rPr>
          <w:b/>
        </w:rPr>
        <w:t xml:space="preserve">                                                    &lt;input type="date" id="</w:t>
      </w:r>
      <w:proofErr w:type="spellStart"/>
      <w:r w:rsidRPr="00A04776">
        <w:rPr>
          <w:b/>
        </w:rPr>
        <w:t>todate</w:t>
      </w:r>
      <w:proofErr w:type="spellEnd"/>
      <w:r w:rsidRPr="00A04776">
        <w:rPr>
          <w:b/>
        </w:rPr>
        <w:t>" name="</w:t>
      </w:r>
      <w:proofErr w:type="spellStart"/>
      <w:r w:rsidRPr="00A04776">
        <w:rPr>
          <w:b/>
        </w:rPr>
        <w:t>todate</w:t>
      </w:r>
      <w:proofErr w:type="spellEnd"/>
      <w:r w:rsidRPr="00A04776">
        <w:rPr>
          <w:b/>
        </w:rPr>
        <w:t>" value="" class="form-control" required=""&gt;</w:t>
      </w: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r w:rsidRPr="00A04776">
        <w:rPr>
          <w:b/>
        </w:rPr>
        <w:t xml:space="preserve">                                                &lt;/div&gt;</w:t>
      </w:r>
    </w:p>
    <w:p w:rsidR="008B1B0E" w:rsidRPr="00A04776" w:rsidRDefault="008B1B0E" w:rsidP="008B1B0E">
      <w:pPr>
        <w:spacing w:line="360" w:lineRule="auto"/>
        <w:jc w:val="both"/>
        <w:rPr>
          <w:b/>
        </w:rPr>
      </w:pPr>
      <w:r w:rsidRPr="00A04776">
        <w:rPr>
          <w:b/>
        </w:rPr>
        <w:t xml:space="preserve">                                            &lt;/div&gt;</w:t>
      </w: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r w:rsidRPr="00A04776">
        <w:rPr>
          <w:b/>
        </w:rPr>
        <w:t xml:space="preserve">                                          &lt;div class="card-footer"&gt;</w:t>
      </w:r>
    </w:p>
    <w:p w:rsidR="008B1B0E" w:rsidRPr="00A04776" w:rsidRDefault="008B1B0E" w:rsidP="008B1B0E">
      <w:pPr>
        <w:spacing w:line="360" w:lineRule="auto"/>
        <w:jc w:val="both"/>
        <w:rPr>
          <w:b/>
        </w:rPr>
      </w:pPr>
      <w:r w:rsidRPr="00A04776">
        <w:rPr>
          <w:b/>
        </w:rPr>
        <w:t xml:space="preserve">                                        &lt;p style="text-align: </w:t>
      </w:r>
      <w:proofErr w:type="spellStart"/>
      <w:r w:rsidRPr="00A04776">
        <w:rPr>
          <w:b/>
        </w:rPr>
        <w:t>center</w:t>
      </w:r>
      <w:proofErr w:type="spellEnd"/>
      <w:r w:rsidRPr="00A04776">
        <w:rPr>
          <w:b/>
        </w:rPr>
        <w:t>;"&gt;&lt;button type="submit" name="submit" id="submit" class="</w:t>
      </w:r>
      <w:proofErr w:type="spellStart"/>
      <w:r w:rsidRPr="00A04776">
        <w:rPr>
          <w:b/>
        </w:rPr>
        <w:t>btn</w:t>
      </w:r>
      <w:proofErr w:type="spellEnd"/>
      <w:r w:rsidRPr="00A04776">
        <w:rPr>
          <w:b/>
        </w:rPr>
        <w:t xml:space="preserve"> </w:t>
      </w:r>
      <w:proofErr w:type="spellStart"/>
      <w:r w:rsidRPr="00A04776">
        <w:rPr>
          <w:b/>
        </w:rPr>
        <w:t>btn</w:t>
      </w:r>
      <w:proofErr w:type="spellEnd"/>
      <w:r w:rsidRPr="00A04776">
        <w:rPr>
          <w:b/>
        </w:rPr>
        <w:t xml:space="preserve">-primary </w:t>
      </w:r>
      <w:proofErr w:type="spellStart"/>
      <w:r w:rsidRPr="00A04776">
        <w:rPr>
          <w:b/>
        </w:rPr>
        <w:t>btn-sm</w:t>
      </w:r>
      <w:proofErr w:type="spellEnd"/>
      <w:r w:rsidRPr="00A04776">
        <w:rPr>
          <w:b/>
        </w:rPr>
        <w:t>"&gt;Submit</w:t>
      </w:r>
    </w:p>
    <w:p w:rsidR="008B1B0E" w:rsidRPr="00A04776" w:rsidRDefault="008B1B0E" w:rsidP="008B1B0E">
      <w:pPr>
        <w:spacing w:line="360" w:lineRule="auto"/>
        <w:jc w:val="both"/>
        <w:rPr>
          <w:b/>
        </w:rPr>
      </w:pPr>
      <w:r w:rsidRPr="00A04776">
        <w:rPr>
          <w:b/>
        </w:rPr>
        <w:t xml:space="preserve">                                        &lt;/button&gt;&lt;/p&gt;</w:t>
      </w: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r w:rsidRPr="00A04776">
        <w:rPr>
          <w:b/>
        </w:rPr>
        <w:t xml:space="preserve">                                    &lt;/div&gt;</w:t>
      </w:r>
    </w:p>
    <w:p w:rsidR="008B1B0E" w:rsidRPr="00A04776" w:rsidRDefault="008B1B0E" w:rsidP="008B1B0E">
      <w:pPr>
        <w:spacing w:line="360" w:lineRule="auto"/>
        <w:jc w:val="both"/>
        <w:rPr>
          <w:b/>
        </w:rPr>
      </w:pPr>
      <w:r w:rsidRPr="00A04776">
        <w:rPr>
          <w:b/>
        </w:rPr>
        <w:t xml:space="preserve">                                        &lt;/form&gt;</w:t>
      </w:r>
    </w:p>
    <w:p w:rsidR="008B1B0E" w:rsidRPr="00A04776" w:rsidRDefault="008B1B0E" w:rsidP="008B1B0E">
      <w:pPr>
        <w:spacing w:line="360" w:lineRule="auto"/>
        <w:jc w:val="both"/>
        <w:rPr>
          <w:b/>
        </w:rPr>
      </w:pPr>
      <w:r w:rsidRPr="00A04776">
        <w:rPr>
          <w:b/>
        </w:rPr>
        <w:t xml:space="preserve">                                    &lt;/div&gt;</w:t>
      </w: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r w:rsidRPr="00A04776">
        <w:rPr>
          <w:b/>
        </w:rPr>
        <w:t xml:space="preserve">                                &lt;/div&gt;</w:t>
      </w: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r w:rsidRPr="00A04776">
        <w:rPr>
          <w:b/>
        </w:rPr>
        <w:lastRenderedPageBreak/>
        <w:t xml:space="preserve">              &lt;/div&gt;</w:t>
      </w:r>
    </w:p>
    <w:p w:rsidR="008B1B0E" w:rsidRPr="00A04776" w:rsidRDefault="008B1B0E" w:rsidP="008B1B0E">
      <w:pPr>
        <w:spacing w:line="360" w:lineRule="auto"/>
        <w:jc w:val="both"/>
        <w:rPr>
          <w:b/>
        </w:rPr>
      </w:pPr>
      <w:r w:rsidRPr="00A04776">
        <w:rPr>
          <w:b/>
        </w:rPr>
        <w:t xml:space="preserve">                &lt;/div&gt;</w:t>
      </w:r>
    </w:p>
    <w:p w:rsidR="008B1B0E" w:rsidRPr="00A04776" w:rsidRDefault="008B1B0E" w:rsidP="008B1B0E">
      <w:pPr>
        <w:spacing w:line="360" w:lineRule="auto"/>
        <w:jc w:val="both"/>
        <w:rPr>
          <w:b/>
        </w:rPr>
      </w:pPr>
      <w:r w:rsidRPr="00A04776">
        <w:rPr>
          <w:b/>
        </w:rPr>
        <w:t xml:space="preserve">            &lt;/div&gt;</w:t>
      </w:r>
    </w:p>
    <w:p w:rsidR="008B1B0E" w:rsidRPr="00A04776" w:rsidRDefault="008B1B0E" w:rsidP="008B1B0E">
      <w:pPr>
        <w:spacing w:line="360" w:lineRule="auto"/>
        <w:jc w:val="both"/>
        <w:rPr>
          <w:b/>
        </w:rPr>
      </w:pPr>
      <w:r w:rsidRPr="00A04776">
        <w:rPr>
          <w:b/>
        </w:rPr>
        <w:t xml:space="preserve">        &lt;/div&gt;</w:t>
      </w:r>
    </w:p>
    <w:p w:rsidR="008B1B0E" w:rsidRPr="00A04776" w:rsidRDefault="008B1B0E" w:rsidP="008B1B0E">
      <w:pPr>
        <w:spacing w:line="360" w:lineRule="auto"/>
        <w:jc w:val="both"/>
        <w:rPr>
          <w:b/>
        </w:rPr>
      </w:pPr>
      <w:r w:rsidRPr="00A04776">
        <w:rPr>
          <w:b/>
        </w:rPr>
        <w:t xml:space="preserve">   &lt;/div&gt;</w:t>
      </w:r>
    </w:p>
    <w:p w:rsidR="008B1B0E" w:rsidRPr="00A04776" w:rsidRDefault="008B1B0E" w:rsidP="008B1B0E">
      <w:pPr>
        <w:spacing w:line="360" w:lineRule="auto"/>
        <w:jc w:val="both"/>
        <w:rPr>
          <w:b/>
        </w:rPr>
      </w:pPr>
      <w:r w:rsidRPr="00A04776">
        <w:rPr>
          <w:b/>
        </w:rPr>
        <w:t xml:space="preserve">    &lt;/div&gt;</w:t>
      </w:r>
    </w:p>
    <w:p w:rsidR="008B1B0E" w:rsidRPr="00A04776" w:rsidRDefault="008B1B0E" w:rsidP="008B1B0E">
      <w:pPr>
        <w:spacing w:line="360" w:lineRule="auto"/>
        <w:jc w:val="both"/>
        <w:rPr>
          <w:b/>
        </w:rPr>
      </w:pPr>
      <w:r w:rsidRPr="00A04776">
        <w:rPr>
          <w:b/>
        </w:rPr>
        <w:t xml:space="preserve">   &lt;!-- </w:t>
      </w:r>
      <w:proofErr w:type="spellStart"/>
      <w:r w:rsidRPr="00A04776">
        <w:rPr>
          <w:b/>
        </w:rPr>
        <w:t>Jquery</w:t>
      </w:r>
      <w:proofErr w:type="spellEnd"/>
      <w:r w:rsidRPr="00A04776">
        <w:rPr>
          <w:b/>
        </w:rPr>
        <w:t xml:space="preserve"> JS--&gt;</w:t>
      </w:r>
    </w:p>
    <w:p w:rsidR="008B1B0E" w:rsidRPr="00A04776" w:rsidRDefault="008B1B0E" w:rsidP="008B1B0E">
      <w:pPr>
        <w:spacing w:line="360" w:lineRule="auto"/>
        <w:jc w:val="both"/>
        <w:rPr>
          <w:b/>
        </w:rPr>
      </w:pPr>
      <w:r w:rsidRPr="00A04776">
        <w:rPr>
          <w:b/>
        </w:rPr>
        <w:t xml:space="preserve">    &lt;script src="{% static 'vendor/jquery-3.2.1.min.js' %}"&gt;&lt;/script&gt;</w:t>
      </w:r>
    </w:p>
    <w:p w:rsidR="008B1B0E" w:rsidRPr="00A04776" w:rsidRDefault="008B1B0E" w:rsidP="008B1B0E">
      <w:pPr>
        <w:spacing w:line="360" w:lineRule="auto"/>
        <w:jc w:val="both"/>
        <w:rPr>
          <w:b/>
        </w:rPr>
      </w:pPr>
      <w:r w:rsidRPr="00A04776">
        <w:rPr>
          <w:b/>
        </w:rPr>
        <w:t xml:space="preserve">    &lt;!-- Bootstrap JS--&gt;</w:t>
      </w:r>
    </w:p>
    <w:p w:rsidR="008B1B0E" w:rsidRPr="00A04776" w:rsidRDefault="008B1B0E" w:rsidP="008B1B0E">
      <w:pPr>
        <w:spacing w:line="360" w:lineRule="auto"/>
        <w:jc w:val="both"/>
        <w:rPr>
          <w:b/>
        </w:rPr>
      </w:pPr>
      <w:r w:rsidRPr="00A04776">
        <w:rPr>
          <w:b/>
        </w:rPr>
        <w:t xml:space="preserve">    &lt;script src="{% static 'vendor/bootstrap-4.1/popper.min.js' %}"&gt;&lt;/script&gt;</w:t>
      </w:r>
    </w:p>
    <w:p w:rsidR="008B1B0E" w:rsidRPr="00A04776" w:rsidRDefault="008B1B0E" w:rsidP="008B1B0E">
      <w:pPr>
        <w:spacing w:line="360" w:lineRule="auto"/>
        <w:jc w:val="both"/>
        <w:rPr>
          <w:b/>
        </w:rPr>
      </w:pPr>
      <w:r w:rsidRPr="00A04776">
        <w:rPr>
          <w:b/>
        </w:rPr>
        <w:t xml:space="preserve">    &lt;script src="{% static 'vendor/bootstrap-4.1/bootstrap.min.js' %}"&gt;&lt;/script&gt;</w:t>
      </w:r>
    </w:p>
    <w:p w:rsidR="008B1B0E" w:rsidRPr="00A04776" w:rsidRDefault="008B1B0E" w:rsidP="008B1B0E">
      <w:pPr>
        <w:spacing w:line="360" w:lineRule="auto"/>
        <w:jc w:val="both"/>
        <w:rPr>
          <w:b/>
        </w:rPr>
      </w:pPr>
      <w:r w:rsidRPr="00A04776">
        <w:rPr>
          <w:b/>
        </w:rPr>
        <w:t xml:space="preserve">    &lt;!-- Vendor JS       --&gt;</w:t>
      </w:r>
    </w:p>
    <w:p w:rsidR="008B1B0E" w:rsidRPr="00A04776" w:rsidRDefault="008B1B0E" w:rsidP="008B1B0E">
      <w:pPr>
        <w:spacing w:line="360" w:lineRule="auto"/>
        <w:jc w:val="both"/>
        <w:rPr>
          <w:b/>
        </w:rPr>
      </w:pPr>
      <w:r w:rsidRPr="00A04776">
        <w:rPr>
          <w:b/>
        </w:rPr>
        <w:t xml:space="preserve">    &lt;script src="{% static 'vendor/slick/slick.min.js' %}"&gt;</w:t>
      </w:r>
    </w:p>
    <w:p w:rsidR="008B1B0E" w:rsidRPr="00A04776" w:rsidRDefault="008B1B0E" w:rsidP="008B1B0E">
      <w:pPr>
        <w:spacing w:line="360" w:lineRule="auto"/>
        <w:jc w:val="both"/>
        <w:rPr>
          <w:b/>
        </w:rPr>
      </w:pPr>
      <w:r w:rsidRPr="00A04776">
        <w:rPr>
          <w:b/>
        </w:rPr>
        <w:t xml:space="preserve">    &lt;/script&gt;</w:t>
      </w:r>
    </w:p>
    <w:p w:rsidR="008B1B0E" w:rsidRPr="00A04776" w:rsidRDefault="008B1B0E" w:rsidP="008B1B0E">
      <w:pPr>
        <w:spacing w:line="360" w:lineRule="auto"/>
        <w:jc w:val="both"/>
        <w:rPr>
          <w:b/>
        </w:rPr>
      </w:pPr>
      <w:r w:rsidRPr="00A04776">
        <w:rPr>
          <w:b/>
        </w:rPr>
        <w:t xml:space="preserve">    &lt;script src="{% static 'vendor/wow/wow.min.js' %}"&gt;&lt;/script&gt;</w:t>
      </w:r>
    </w:p>
    <w:p w:rsidR="008B1B0E" w:rsidRPr="00A04776" w:rsidRDefault="008B1B0E" w:rsidP="008B1B0E">
      <w:pPr>
        <w:spacing w:line="360" w:lineRule="auto"/>
        <w:jc w:val="both"/>
        <w:rPr>
          <w:b/>
        </w:rPr>
      </w:pPr>
      <w:r w:rsidRPr="00A04776">
        <w:rPr>
          <w:b/>
        </w:rPr>
        <w:t xml:space="preserve">    &lt;script src="{% static 'vendor/animsition/animsition.min.js' %}"&gt;&lt;/script&gt;</w:t>
      </w:r>
    </w:p>
    <w:p w:rsidR="008B1B0E" w:rsidRPr="00A04776" w:rsidRDefault="008B1B0E" w:rsidP="008B1B0E">
      <w:pPr>
        <w:spacing w:line="360" w:lineRule="auto"/>
        <w:jc w:val="both"/>
        <w:rPr>
          <w:b/>
        </w:rPr>
      </w:pPr>
      <w:r w:rsidRPr="00A04776">
        <w:rPr>
          <w:b/>
        </w:rPr>
        <w:t xml:space="preserve">    &lt;script </w:t>
      </w:r>
      <w:proofErr w:type="spellStart"/>
      <w:r w:rsidRPr="00A04776">
        <w:rPr>
          <w:b/>
        </w:rPr>
        <w:t>src</w:t>
      </w:r>
      <w:proofErr w:type="spellEnd"/>
      <w:r w:rsidRPr="00A04776">
        <w:rPr>
          <w:b/>
        </w:rPr>
        <w:t>="{% static 'vendor/bootstrap-</w:t>
      </w:r>
      <w:proofErr w:type="spellStart"/>
      <w:r w:rsidRPr="00A04776">
        <w:rPr>
          <w:b/>
        </w:rPr>
        <w:t>progressbar</w:t>
      </w:r>
      <w:proofErr w:type="spellEnd"/>
      <w:r w:rsidRPr="00A04776">
        <w:rPr>
          <w:b/>
        </w:rPr>
        <w:t>/bootstrap-progressbar.min.js' %}"&gt;</w:t>
      </w:r>
    </w:p>
    <w:p w:rsidR="008B1B0E" w:rsidRPr="00A04776" w:rsidRDefault="008B1B0E" w:rsidP="008B1B0E">
      <w:pPr>
        <w:spacing w:line="360" w:lineRule="auto"/>
        <w:jc w:val="both"/>
        <w:rPr>
          <w:b/>
        </w:rPr>
      </w:pPr>
      <w:r w:rsidRPr="00A04776">
        <w:rPr>
          <w:b/>
        </w:rPr>
        <w:t xml:space="preserve">    &lt;/script&gt;</w:t>
      </w:r>
    </w:p>
    <w:p w:rsidR="008B1B0E" w:rsidRPr="00A04776" w:rsidRDefault="008B1B0E" w:rsidP="008B1B0E">
      <w:pPr>
        <w:spacing w:line="360" w:lineRule="auto"/>
        <w:jc w:val="both"/>
        <w:rPr>
          <w:b/>
        </w:rPr>
      </w:pPr>
      <w:r w:rsidRPr="00A04776">
        <w:rPr>
          <w:b/>
        </w:rPr>
        <w:t xml:space="preserve">    &lt;script src="{% static 'vendor/counter-up/jquery.waypoints.min.js' %}"&gt;&lt;/script&gt;</w:t>
      </w:r>
    </w:p>
    <w:p w:rsidR="008B1B0E" w:rsidRPr="00A04776" w:rsidRDefault="008B1B0E" w:rsidP="008B1B0E">
      <w:pPr>
        <w:spacing w:line="360" w:lineRule="auto"/>
        <w:jc w:val="both"/>
        <w:rPr>
          <w:b/>
        </w:rPr>
      </w:pPr>
      <w:r w:rsidRPr="00A04776">
        <w:rPr>
          <w:b/>
        </w:rPr>
        <w:t xml:space="preserve">    &lt;script src="{% static 'vendor/counter-up/jquery.counterup.min.js' %}"&gt;</w:t>
      </w:r>
    </w:p>
    <w:p w:rsidR="008B1B0E" w:rsidRPr="00A04776" w:rsidRDefault="008B1B0E" w:rsidP="008B1B0E">
      <w:pPr>
        <w:spacing w:line="360" w:lineRule="auto"/>
        <w:jc w:val="both"/>
        <w:rPr>
          <w:b/>
        </w:rPr>
      </w:pPr>
      <w:r w:rsidRPr="00A04776">
        <w:rPr>
          <w:b/>
        </w:rPr>
        <w:t xml:space="preserve">    &lt;/script&gt;</w:t>
      </w:r>
    </w:p>
    <w:p w:rsidR="008B1B0E" w:rsidRPr="00A04776" w:rsidRDefault="008B1B0E" w:rsidP="008B1B0E">
      <w:pPr>
        <w:spacing w:line="360" w:lineRule="auto"/>
        <w:jc w:val="both"/>
        <w:rPr>
          <w:b/>
        </w:rPr>
      </w:pPr>
      <w:r w:rsidRPr="00A04776">
        <w:rPr>
          <w:b/>
        </w:rPr>
        <w:t xml:space="preserve">    &lt;script src="{% static 'vendor/circle-progress/circle-progress.min.js' %}"&gt;&lt;/script&gt;</w:t>
      </w:r>
    </w:p>
    <w:p w:rsidR="008B1B0E" w:rsidRPr="00A04776" w:rsidRDefault="008B1B0E" w:rsidP="008B1B0E">
      <w:pPr>
        <w:spacing w:line="360" w:lineRule="auto"/>
        <w:jc w:val="both"/>
        <w:rPr>
          <w:b/>
        </w:rPr>
      </w:pPr>
      <w:r w:rsidRPr="00A04776">
        <w:rPr>
          <w:b/>
        </w:rPr>
        <w:t xml:space="preserve">    &lt;script src="{% static 'vendor/perfect-scrollbar/perfect-scrollbar.js' %}"&gt;&lt;/script&gt;</w:t>
      </w:r>
    </w:p>
    <w:p w:rsidR="008B1B0E" w:rsidRPr="00A04776" w:rsidRDefault="008B1B0E" w:rsidP="008B1B0E">
      <w:pPr>
        <w:spacing w:line="360" w:lineRule="auto"/>
        <w:jc w:val="both"/>
        <w:rPr>
          <w:b/>
        </w:rPr>
      </w:pPr>
      <w:r w:rsidRPr="00A04776">
        <w:rPr>
          <w:b/>
        </w:rPr>
        <w:t xml:space="preserve">    &lt;script src="{% static 'vendor/chartjs/Chart.bundle.min.js' %}"&gt;&lt;/script&gt;</w:t>
      </w:r>
    </w:p>
    <w:p w:rsidR="008B1B0E" w:rsidRPr="00A04776" w:rsidRDefault="008B1B0E" w:rsidP="008B1B0E">
      <w:pPr>
        <w:spacing w:line="360" w:lineRule="auto"/>
        <w:jc w:val="both"/>
        <w:rPr>
          <w:b/>
        </w:rPr>
      </w:pPr>
      <w:r w:rsidRPr="00A04776">
        <w:rPr>
          <w:b/>
        </w:rPr>
        <w:t xml:space="preserve">    &lt;script src="{% static 'vendor/select2/select2.min.js' %}"&gt;</w:t>
      </w:r>
    </w:p>
    <w:p w:rsidR="008B1B0E" w:rsidRPr="00A04776" w:rsidRDefault="008B1B0E" w:rsidP="008B1B0E">
      <w:pPr>
        <w:spacing w:line="360" w:lineRule="auto"/>
        <w:jc w:val="both"/>
        <w:rPr>
          <w:b/>
        </w:rPr>
      </w:pPr>
      <w:r w:rsidRPr="00A04776">
        <w:rPr>
          <w:b/>
        </w:rPr>
        <w:lastRenderedPageBreak/>
        <w:t xml:space="preserve">    &lt;/script&gt;</w:t>
      </w: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r w:rsidRPr="00A04776">
        <w:rPr>
          <w:b/>
        </w:rPr>
        <w:t xml:space="preserve">    &lt;!-- Main JS--&gt;</w:t>
      </w:r>
    </w:p>
    <w:p w:rsidR="008B1B0E" w:rsidRPr="00A04776" w:rsidRDefault="008B1B0E" w:rsidP="008B1B0E">
      <w:pPr>
        <w:spacing w:line="360" w:lineRule="auto"/>
        <w:jc w:val="both"/>
        <w:rPr>
          <w:b/>
        </w:rPr>
      </w:pPr>
      <w:r w:rsidRPr="00A04776">
        <w:rPr>
          <w:b/>
        </w:rPr>
        <w:t xml:space="preserve">    &lt;script src="{% static 'js/main.js' %}"&gt;&lt;/script&gt;</w:t>
      </w: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r w:rsidRPr="00A04776">
        <w:rPr>
          <w:b/>
        </w:rPr>
        <w:t>&lt;/body&gt;</w:t>
      </w: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r w:rsidRPr="00A04776">
        <w:rPr>
          <w:b/>
        </w:rPr>
        <w:t>&lt;/html&gt;</w:t>
      </w:r>
    </w:p>
    <w:p w:rsidR="008B1B0E" w:rsidRPr="00A04776" w:rsidRDefault="008B1B0E" w:rsidP="008B1B0E">
      <w:pPr>
        <w:spacing w:line="360" w:lineRule="auto"/>
        <w:jc w:val="both"/>
        <w:rPr>
          <w:b/>
        </w:rPr>
      </w:pPr>
      <w:r w:rsidRPr="00A04776">
        <w:rPr>
          <w:b/>
        </w:rPr>
        <w:t xml:space="preserve">{% </w:t>
      </w:r>
      <w:proofErr w:type="spellStart"/>
      <w:r w:rsidRPr="00A04776">
        <w:rPr>
          <w:b/>
        </w:rPr>
        <w:t>endblock</w:t>
      </w:r>
      <w:proofErr w:type="spellEnd"/>
      <w:r w:rsidRPr="00A04776">
        <w:rPr>
          <w:b/>
        </w:rPr>
        <w:t xml:space="preserve"> %}</w:t>
      </w:r>
    </w:p>
    <w:p w:rsidR="008B1B0E" w:rsidRDefault="008B1B0E" w:rsidP="008B1B0E">
      <w:pPr>
        <w:spacing w:line="360" w:lineRule="auto"/>
        <w:jc w:val="both"/>
        <w:rPr>
          <w:b/>
        </w:rPr>
      </w:pPr>
      <w:r w:rsidRPr="00A04776">
        <w:rPr>
          <w:b/>
        </w:rPr>
        <w:t>&lt;!-- end document--&gt;</w:t>
      </w:r>
    </w:p>
    <w:p w:rsidR="008B1B0E" w:rsidRDefault="008B1B0E" w:rsidP="008B1B0E">
      <w:pPr>
        <w:spacing w:line="360" w:lineRule="auto"/>
        <w:jc w:val="both"/>
        <w:rPr>
          <w:b/>
        </w:rPr>
      </w:pPr>
    </w:p>
    <w:p w:rsidR="008B1B0E" w:rsidRDefault="008B1B0E" w:rsidP="008B1B0E">
      <w:pPr>
        <w:spacing w:line="360" w:lineRule="auto"/>
        <w:jc w:val="both"/>
        <w:rPr>
          <w:b/>
        </w:rPr>
      </w:pPr>
    </w:p>
    <w:p w:rsidR="008B1B0E" w:rsidRDefault="008B1B0E" w:rsidP="008B1B0E">
      <w:pPr>
        <w:spacing w:line="360" w:lineRule="auto"/>
        <w:jc w:val="both"/>
        <w:rPr>
          <w:b/>
        </w:rPr>
      </w:pPr>
    </w:p>
    <w:p w:rsidR="008B1B0E" w:rsidRDefault="00996982" w:rsidP="00996982">
      <w:pPr>
        <w:spacing w:line="360" w:lineRule="auto"/>
        <w:rPr>
          <w:b/>
        </w:rPr>
      </w:pPr>
      <w:r>
        <w:rPr>
          <w:b/>
        </w:rPr>
        <w:t xml:space="preserve">                                                </w:t>
      </w:r>
      <w:r w:rsidR="008B1B0E">
        <w:rPr>
          <w:b/>
        </w:rPr>
        <w:t>CHANGE PASSWORD PAGE CODING</w:t>
      </w:r>
    </w:p>
    <w:p w:rsidR="008B1B0E" w:rsidRDefault="008B1B0E" w:rsidP="008B1B0E">
      <w:pPr>
        <w:spacing w:line="360" w:lineRule="auto"/>
        <w:jc w:val="both"/>
        <w:rPr>
          <w:b/>
        </w:rPr>
      </w:pPr>
    </w:p>
    <w:p w:rsidR="008B1B0E" w:rsidRPr="00A04776" w:rsidRDefault="008B1B0E" w:rsidP="008B1B0E">
      <w:pPr>
        <w:spacing w:line="360" w:lineRule="auto"/>
        <w:jc w:val="both"/>
        <w:rPr>
          <w:b/>
        </w:rPr>
      </w:pPr>
      <w:r w:rsidRPr="00A04776">
        <w:rPr>
          <w:b/>
        </w:rPr>
        <w:t>{% load static %}</w:t>
      </w: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r w:rsidRPr="00A04776">
        <w:rPr>
          <w:b/>
        </w:rPr>
        <w:t>{% block body %}</w:t>
      </w:r>
    </w:p>
    <w:p w:rsidR="008B1B0E" w:rsidRPr="00A04776" w:rsidRDefault="008B1B0E" w:rsidP="008B1B0E">
      <w:pPr>
        <w:spacing w:line="360" w:lineRule="auto"/>
        <w:jc w:val="both"/>
        <w:rPr>
          <w:b/>
        </w:rPr>
      </w:pPr>
      <w:r w:rsidRPr="00A04776">
        <w:rPr>
          <w:b/>
        </w:rPr>
        <w:t xml:space="preserve">&lt;html </w:t>
      </w:r>
      <w:r w:rsidR="00661863" w:rsidRPr="00A04776">
        <w:rPr>
          <w:b/>
        </w:rPr>
        <w:t>Lang</w:t>
      </w:r>
      <w:r w:rsidRPr="00A04776">
        <w:rPr>
          <w:b/>
        </w:rPr>
        <w:t>="en"&gt;</w:t>
      </w:r>
    </w:p>
    <w:p w:rsidR="008B1B0E" w:rsidRPr="00A04776" w:rsidRDefault="008B1B0E" w:rsidP="008B1B0E">
      <w:pPr>
        <w:spacing w:line="360" w:lineRule="auto"/>
        <w:jc w:val="both"/>
        <w:rPr>
          <w:b/>
        </w:rPr>
      </w:pPr>
      <w:r w:rsidRPr="00A04776">
        <w:rPr>
          <w:b/>
        </w:rPr>
        <w:t>&lt;head&gt;</w:t>
      </w:r>
    </w:p>
    <w:p w:rsidR="008B1B0E" w:rsidRPr="00A04776" w:rsidRDefault="008B1B0E" w:rsidP="008B1B0E">
      <w:pPr>
        <w:spacing w:line="360" w:lineRule="auto"/>
        <w:jc w:val="both"/>
        <w:rPr>
          <w:b/>
        </w:rPr>
      </w:pPr>
      <w:r w:rsidRPr="00A04776">
        <w:rPr>
          <w:b/>
        </w:rPr>
        <w:t xml:space="preserve">    &lt;!-- Required meta tags--&gt;</w:t>
      </w:r>
    </w:p>
    <w:p w:rsidR="008B1B0E" w:rsidRPr="00A04776" w:rsidRDefault="008B1B0E" w:rsidP="008B1B0E">
      <w:pPr>
        <w:spacing w:line="360" w:lineRule="auto"/>
        <w:jc w:val="both"/>
        <w:rPr>
          <w:b/>
        </w:rPr>
      </w:pPr>
      <w:r w:rsidRPr="00A04776">
        <w:rPr>
          <w:b/>
        </w:rPr>
        <w:t xml:space="preserve">    &lt;meta charset="UTF-8"&gt;</w:t>
      </w:r>
    </w:p>
    <w:p w:rsidR="008B1B0E" w:rsidRPr="00A04776" w:rsidRDefault="008B1B0E" w:rsidP="008B1B0E">
      <w:pPr>
        <w:spacing w:line="360" w:lineRule="auto"/>
        <w:jc w:val="both"/>
        <w:rPr>
          <w:b/>
        </w:rPr>
      </w:pPr>
      <w:r w:rsidRPr="00A04776">
        <w:rPr>
          <w:b/>
        </w:rPr>
        <w:t xml:space="preserve">    &lt;meta name="viewport" content="width=device-width, initial-scale=1, shrink-to-fit=no"&gt;</w:t>
      </w:r>
    </w:p>
    <w:p w:rsidR="008B1B0E" w:rsidRPr="00A04776" w:rsidRDefault="008B1B0E" w:rsidP="008B1B0E">
      <w:pPr>
        <w:spacing w:line="360" w:lineRule="auto"/>
        <w:jc w:val="both"/>
        <w:rPr>
          <w:b/>
        </w:rPr>
      </w:pPr>
      <w:r w:rsidRPr="00A04776">
        <w:rPr>
          <w:b/>
        </w:rPr>
        <w:t xml:space="preserve">    &lt;meta name="description" content="au theme template"&gt;</w:t>
      </w:r>
    </w:p>
    <w:p w:rsidR="008B1B0E" w:rsidRPr="00A04776" w:rsidRDefault="008B1B0E" w:rsidP="008B1B0E">
      <w:pPr>
        <w:spacing w:line="360" w:lineRule="auto"/>
        <w:jc w:val="both"/>
        <w:rPr>
          <w:b/>
        </w:rPr>
      </w:pPr>
      <w:r w:rsidRPr="00A04776">
        <w:rPr>
          <w:b/>
        </w:rPr>
        <w:t xml:space="preserve">    &lt;meta name="author" content="Hau Nguyen"&gt;</w:t>
      </w:r>
    </w:p>
    <w:p w:rsidR="008B1B0E" w:rsidRPr="00A04776" w:rsidRDefault="008B1B0E" w:rsidP="008B1B0E">
      <w:pPr>
        <w:spacing w:line="360" w:lineRule="auto"/>
        <w:jc w:val="both"/>
        <w:rPr>
          <w:b/>
        </w:rPr>
      </w:pPr>
      <w:r w:rsidRPr="00A04776">
        <w:rPr>
          <w:b/>
        </w:rPr>
        <w:lastRenderedPageBreak/>
        <w:t xml:space="preserve">    &lt;meta name="keywords" content="au theme template"&gt;</w:t>
      </w: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r w:rsidRPr="00A04776">
        <w:rPr>
          <w:b/>
        </w:rPr>
        <w:t xml:space="preserve">    &lt;!-- Title Page--&gt;</w:t>
      </w:r>
    </w:p>
    <w:p w:rsidR="008B1B0E" w:rsidRPr="00A04776" w:rsidRDefault="008B1B0E" w:rsidP="008B1B0E">
      <w:pPr>
        <w:spacing w:line="360" w:lineRule="auto"/>
        <w:jc w:val="both"/>
        <w:rPr>
          <w:b/>
        </w:rPr>
      </w:pPr>
      <w:r w:rsidRPr="00A04776">
        <w:rPr>
          <w:b/>
        </w:rPr>
        <w:t xml:space="preserve">    &lt;title&gt;CVSM Change Password&lt;/title&gt;</w:t>
      </w: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r w:rsidRPr="00A04776">
        <w:rPr>
          <w:b/>
        </w:rPr>
        <w:t xml:space="preserve">    &lt;!-- Fontfaces CSS--&gt;</w:t>
      </w:r>
    </w:p>
    <w:p w:rsidR="008B1B0E" w:rsidRPr="00A04776" w:rsidRDefault="008B1B0E" w:rsidP="008B1B0E">
      <w:pPr>
        <w:spacing w:line="360" w:lineRule="auto"/>
        <w:jc w:val="both"/>
        <w:rPr>
          <w:b/>
        </w:rPr>
      </w:pPr>
      <w:r w:rsidRPr="00A04776">
        <w:rPr>
          <w:b/>
        </w:rPr>
        <w:t xml:space="preserve">    &lt;link href="{% static 'css/font-face.css' %}" rel="stylesheet" media="all"&gt;</w:t>
      </w:r>
    </w:p>
    <w:p w:rsidR="008B1B0E" w:rsidRPr="00A04776" w:rsidRDefault="008B1B0E" w:rsidP="008B1B0E">
      <w:pPr>
        <w:spacing w:line="360" w:lineRule="auto"/>
        <w:jc w:val="both"/>
        <w:rPr>
          <w:b/>
        </w:rPr>
      </w:pPr>
      <w:r w:rsidRPr="00A04776">
        <w:rPr>
          <w:b/>
        </w:rPr>
        <w:t xml:space="preserve">    &lt;link href="{% static 'vendor/font-awesome-5/css/fontawesome-all.min.css' %}" rel="stylesheet" media="all"&gt;</w:t>
      </w:r>
    </w:p>
    <w:p w:rsidR="008B1B0E" w:rsidRPr="00A04776" w:rsidRDefault="008B1B0E" w:rsidP="008B1B0E">
      <w:pPr>
        <w:spacing w:line="360" w:lineRule="auto"/>
        <w:jc w:val="both"/>
        <w:rPr>
          <w:b/>
        </w:rPr>
      </w:pPr>
      <w:r w:rsidRPr="00A04776">
        <w:rPr>
          <w:b/>
        </w:rPr>
        <w:t xml:space="preserve">    &lt;link href="{% static 'vendor/font-awesome-4.7/css/font-awesome.min.css' %}" rel="stylesheet" media="all"&gt;</w:t>
      </w:r>
    </w:p>
    <w:p w:rsidR="008B1B0E" w:rsidRPr="00A04776" w:rsidRDefault="008B1B0E" w:rsidP="008B1B0E">
      <w:pPr>
        <w:spacing w:line="360" w:lineRule="auto"/>
        <w:jc w:val="both"/>
        <w:rPr>
          <w:b/>
        </w:rPr>
      </w:pPr>
      <w:r w:rsidRPr="00A04776">
        <w:rPr>
          <w:b/>
        </w:rPr>
        <w:t xml:space="preserve">    &lt;link href="{% static 'vendor/mdi-font/css/material-design-iconic-font.min.css' %}" rel="stylesheet" media="all"&gt;</w:t>
      </w: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r w:rsidRPr="00A04776">
        <w:rPr>
          <w:b/>
        </w:rPr>
        <w:t xml:space="preserve">    &lt;!-- Bootstrap CSS--&gt;</w:t>
      </w:r>
    </w:p>
    <w:p w:rsidR="008B1B0E" w:rsidRPr="00A04776" w:rsidRDefault="008B1B0E" w:rsidP="008B1B0E">
      <w:pPr>
        <w:spacing w:line="360" w:lineRule="auto"/>
        <w:jc w:val="both"/>
        <w:rPr>
          <w:b/>
        </w:rPr>
      </w:pPr>
      <w:r w:rsidRPr="00A04776">
        <w:rPr>
          <w:b/>
        </w:rPr>
        <w:t xml:space="preserve">    &lt;link href="{% static 'vendor/bootstrap-4.1/bootstrap.min.css' %}" rel="stylesheet" media="all"&gt;</w:t>
      </w: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r w:rsidRPr="00A04776">
        <w:rPr>
          <w:b/>
        </w:rPr>
        <w:t xml:space="preserve">    &lt;!-- Vendor CSS--&gt;</w:t>
      </w:r>
    </w:p>
    <w:p w:rsidR="008B1B0E" w:rsidRPr="00A04776" w:rsidRDefault="008B1B0E" w:rsidP="008B1B0E">
      <w:pPr>
        <w:spacing w:line="360" w:lineRule="auto"/>
        <w:jc w:val="both"/>
        <w:rPr>
          <w:b/>
        </w:rPr>
      </w:pPr>
      <w:r w:rsidRPr="00A04776">
        <w:rPr>
          <w:b/>
        </w:rPr>
        <w:t xml:space="preserve">    &lt;link href="{% static 'vendor/animsition/animsition.min.css' %}" rel="stylesheet" media="all"&gt;</w:t>
      </w:r>
    </w:p>
    <w:p w:rsidR="008B1B0E" w:rsidRPr="00A04776" w:rsidRDefault="008B1B0E" w:rsidP="008B1B0E">
      <w:pPr>
        <w:spacing w:line="360" w:lineRule="auto"/>
        <w:jc w:val="both"/>
        <w:rPr>
          <w:b/>
        </w:rPr>
      </w:pPr>
      <w:r w:rsidRPr="00A04776">
        <w:rPr>
          <w:b/>
        </w:rPr>
        <w:t xml:space="preserve">    &lt;link href="{% static 'vendor/bootstrap-progressbar/bootstrap-progressbar-3.3.4.min.css' %}" rel="stylesheet" media="all"&gt;</w:t>
      </w:r>
    </w:p>
    <w:p w:rsidR="008B1B0E" w:rsidRPr="00A04776" w:rsidRDefault="008B1B0E" w:rsidP="008B1B0E">
      <w:pPr>
        <w:spacing w:line="360" w:lineRule="auto"/>
        <w:jc w:val="both"/>
        <w:rPr>
          <w:b/>
        </w:rPr>
      </w:pPr>
      <w:r w:rsidRPr="00A04776">
        <w:rPr>
          <w:b/>
        </w:rPr>
        <w:t xml:space="preserve">    &lt;link href="{% static 'vendor/wow/animate.css' %}" rel="stylesheet" media="all"&gt;</w:t>
      </w:r>
    </w:p>
    <w:p w:rsidR="008B1B0E" w:rsidRPr="00A04776" w:rsidRDefault="008B1B0E" w:rsidP="008B1B0E">
      <w:pPr>
        <w:spacing w:line="360" w:lineRule="auto"/>
        <w:jc w:val="both"/>
        <w:rPr>
          <w:b/>
        </w:rPr>
      </w:pPr>
      <w:r w:rsidRPr="00A04776">
        <w:rPr>
          <w:b/>
        </w:rPr>
        <w:t xml:space="preserve">    &lt;link href="{% static 'vendor/css-hamburgers/hamburgers.min.css' %}" rel="stylesheet" media="all"&gt;</w:t>
      </w:r>
    </w:p>
    <w:p w:rsidR="008B1B0E" w:rsidRPr="00A04776" w:rsidRDefault="008B1B0E" w:rsidP="008B1B0E">
      <w:pPr>
        <w:spacing w:line="360" w:lineRule="auto"/>
        <w:jc w:val="both"/>
        <w:rPr>
          <w:b/>
        </w:rPr>
      </w:pPr>
      <w:r w:rsidRPr="00A04776">
        <w:rPr>
          <w:b/>
        </w:rPr>
        <w:t xml:space="preserve">    &lt;link href="{% static 'vendor/slick/slick.css' %}" rel="stylesheet" media="all"&gt;</w:t>
      </w:r>
    </w:p>
    <w:p w:rsidR="008B1B0E" w:rsidRPr="00A04776" w:rsidRDefault="008B1B0E" w:rsidP="008B1B0E">
      <w:pPr>
        <w:spacing w:line="360" w:lineRule="auto"/>
        <w:jc w:val="both"/>
        <w:rPr>
          <w:b/>
        </w:rPr>
      </w:pPr>
      <w:r w:rsidRPr="00A04776">
        <w:rPr>
          <w:b/>
        </w:rPr>
        <w:t xml:space="preserve">    &lt;link href="{% static 'vendor/select2/select2.min.css' %}" rel="stylesheet" media="all"&gt;</w:t>
      </w:r>
    </w:p>
    <w:p w:rsidR="008B1B0E" w:rsidRPr="00A04776" w:rsidRDefault="008B1B0E" w:rsidP="008B1B0E">
      <w:pPr>
        <w:spacing w:line="360" w:lineRule="auto"/>
        <w:jc w:val="both"/>
        <w:rPr>
          <w:b/>
        </w:rPr>
      </w:pPr>
      <w:r w:rsidRPr="00A04776">
        <w:rPr>
          <w:b/>
        </w:rPr>
        <w:lastRenderedPageBreak/>
        <w:t xml:space="preserve">    &lt;link href="{% static 'vendor/perfect-scrollbar/perfect-scrollbar.css' %}" rel="stylesheet" media="all"&gt;</w:t>
      </w: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r w:rsidRPr="00A04776">
        <w:rPr>
          <w:b/>
        </w:rPr>
        <w:t xml:space="preserve">    &lt;!-- Main CSS--&gt;</w:t>
      </w:r>
    </w:p>
    <w:p w:rsidR="008B1B0E" w:rsidRPr="00A04776" w:rsidRDefault="008B1B0E" w:rsidP="008B1B0E">
      <w:pPr>
        <w:spacing w:line="360" w:lineRule="auto"/>
        <w:jc w:val="both"/>
        <w:rPr>
          <w:b/>
        </w:rPr>
      </w:pPr>
      <w:r w:rsidRPr="00A04776">
        <w:rPr>
          <w:b/>
        </w:rPr>
        <w:t xml:space="preserve">    &lt;link href="{% static 'css/theme.css' %}" rel="stylesheet" media="all"&gt;</w:t>
      </w: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r w:rsidRPr="00A04776">
        <w:rPr>
          <w:b/>
        </w:rPr>
        <w:t>&lt;/head&gt;</w:t>
      </w: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r w:rsidRPr="00A04776">
        <w:rPr>
          <w:b/>
        </w:rPr>
        <w:t>&lt;body class="animsition"&gt;</w:t>
      </w:r>
    </w:p>
    <w:p w:rsidR="008B1B0E" w:rsidRPr="00A04776" w:rsidRDefault="008B1B0E" w:rsidP="008B1B0E">
      <w:pPr>
        <w:spacing w:line="360" w:lineRule="auto"/>
        <w:jc w:val="both"/>
        <w:rPr>
          <w:b/>
        </w:rPr>
      </w:pPr>
      <w:r w:rsidRPr="00A04776">
        <w:rPr>
          <w:b/>
        </w:rPr>
        <w:t xml:space="preserve">    &lt;div class="page-wrapper"&gt;</w:t>
      </w:r>
    </w:p>
    <w:p w:rsidR="008B1B0E" w:rsidRPr="00A04776" w:rsidRDefault="008B1B0E" w:rsidP="008B1B0E">
      <w:pPr>
        <w:spacing w:line="360" w:lineRule="auto"/>
        <w:jc w:val="both"/>
        <w:rPr>
          <w:b/>
        </w:rPr>
      </w:pPr>
      <w:r w:rsidRPr="00A04776">
        <w:rPr>
          <w:b/>
        </w:rPr>
        <w:t xml:space="preserve">        &lt;!-- HEADER MOBILE--&gt;</w:t>
      </w:r>
    </w:p>
    <w:p w:rsidR="008B1B0E" w:rsidRPr="00A04776" w:rsidRDefault="008B1B0E" w:rsidP="008B1B0E">
      <w:pPr>
        <w:spacing w:line="360" w:lineRule="auto"/>
        <w:jc w:val="both"/>
        <w:rPr>
          <w:b/>
        </w:rPr>
      </w:pPr>
      <w:r w:rsidRPr="00A04776">
        <w:rPr>
          <w:b/>
        </w:rPr>
        <w:t xml:space="preserve">         {% include 'sidebar.html' %}</w:t>
      </w:r>
    </w:p>
    <w:p w:rsidR="008B1B0E" w:rsidRPr="00A04776" w:rsidRDefault="008B1B0E" w:rsidP="008B1B0E">
      <w:pPr>
        <w:spacing w:line="360" w:lineRule="auto"/>
        <w:jc w:val="both"/>
        <w:rPr>
          <w:b/>
        </w:rPr>
      </w:pPr>
      <w:r w:rsidRPr="00A04776">
        <w:rPr>
          <w:b/>
        </w:rPr>
        <w:t xml:space="preserve">        &lt;!-- END HEADER MOBILE--&gt;</w:t>
      </w: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r w:rsidRPr="00A04776">
        <w:rPr>
          <w:b/>
        </w:rPr>
        <w:t xml:space="preserve">        &lt;!-- MENU SIDEBAR--&gt;</w:t>
      </w: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r w:rsidRPr="00A04776">
        <w:rPr>
          <w:b/>
        </w:rPr>
        <w:t xml:space="preserve">        &lt;!-- END MENU SIDEBAR--&gt;</w:t>
      </w: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r w:rsidRPr="00A04776">
        <w:rPr>
          <w:b/>
        </w:rPr>
        <w:t xml:space="preserve">        &lt;!-- PAGE CONTAINER--&gt;</w:t>
      </w:r>
    </w:p>
    <w:p w:rsidR="008B1B0E" w:rsidRPr="00A04776" w:rsidRDefault="008B1B0E" w:rsidP="008B1B0E">
      <w:pPr>
        <w:spacing w:line="360" w:lineRule="auto"/>
        <w:jc w:val="both"/>
        <w:rPr>
          <w:b/>
        </w:rPr>
      </w:pPr>
      <w:r w:rsidRPr="00A04776">
        <w:rPr>
          <w:b/>
        </w:rPr>
        <w:t xml:space="preserve">        &lt;div class="page-container"&gt;</w:t>
      </w:r>
    </w:p>
    <w:p w:rsidR="008B1B0E" w:rsidRPr="00A04776" w:rsidRDefault="008B1B0E" w:rsidP="008B1B0E">
      <w:pPr>
        <w:spacing w:line="360" w:lineRule="auto"/>
        <w:jc w:val="both"/>
        <w:rPr>
          <w:b/>
        </w:rPr>
      </w:pPr>
      <w:r w:rsidRPr="00A04776">
        <w:rPr>
          <w:b/>
        </w:rPr>
        <w:t xml:space="preserve">            &lt;!-- HEADER DESKTOP--&gt;</w:t>
      </w:r>
    </w:p>
    <w:p w:rsidR="008B1B0E" w:rsidRPr="00A04776" w:rsidRDefault="008B1B0E" w:rsidP="008B1B0E">
      <w:pPr>
        <w:spacing w:line="360" w:lineRule="auto"/>
        <w:jc w:val="both"/>
        <w:rPr>
          <w:b/>
        </w:rPr>
      </w:pPr>
      <w:r w:rsidRPr="00A04776">
        <w:rPr>
          <w:b/>
        </w:rPr>
        <w:t xml:space="preserve">             {% include 'header.html' %}</w:t>
      </w:r>
    </w:p>
    <w:p w:rsidR="008B1B0E" w:rsidRPr="00A04776" w:rsidRDefault="008B1B0E" w:rsidP="008B1B0E">
      <w:pPr>
        <w:spacing w:line="360" w:lineRule="auto"/>
        <w:jc w:val="both"/>
        <w:rPr>
          <w:b/>
        </w:rPr>
      </w:pPr>
      <w:r w:rsidRPr="00A04776">
        <w:rPr>
          <w:b/>
        </w:rPr>
        <w:t xml:space="preserve">            &lt;!-- HEADER DESKTOP--&gt;</w:t>
      </w: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r w:rsidRPr="00A04776">
        <w:rPr>
          <w:b/>
        </w:rPr>
        <w:t xml:space="preserve">            &lt;!-- MAIN CONTENT--&gt;</w:t>
      </w:r>
    </w:p>
    <w:p w:rsidR="008B1B0E" w:rsidRPr="00A04776" w:rsidRDefault="008B1B0E" w:rsidP="008B1B0E">
      <w:pPr>
        <w:spacing w:line="360" w:lineRule="auto"/>
        <w:jc w:val="both"/>
        <w:rPr>
          <w:b/>
        </w:rPr>
      </w:pPr>
      <w:r w:rsidRPr="00A04776">
        <w:rPr>
          <w:b/>
        </w:rPr>
        <w:lastRenderedPageBreak/>
        <w:t xml:space="preserve">            &lt;div class="main-content"&gt;</w:t>
      </w:r>
    </w:p>
    <w:p w:rsidR="008B1B0E" w:rsidRPr="00A04776" w:rsidRDefault="008B1B0E" w:rsidP="008B1B0E">
      <w:pPr>
        <w:spacing w:line="360" w:lineRule="auto"/>
        <w:jc w:val="both"/>
        <w:rPr>
          <w:b/>
        </w:rPr>
      </w:pPr>
      <w:r w:rsidRPr="00A04776">
        <w:rPr>
          <w:b/>
        </w:rPr>
        <w:t xml:space="preserve">                &lt;div class="</w:t>
      </w:r>
      <w:proofErr w:type="spellStart"/>
      <w:r w:rsidRPr="00A04776">
        <w:rPr>
          <w:b/>
        </w:rPr>
        <w:t>section__content</w:t>
      </w:r>
      <w:proofErr w:type="spellEnd"/>
      <w:r w:rsidRPr="00A04776">
        <w:rPr>
          <w:b/>
        </w:rPr>
        <w:t xml:space="preserve"> </w:t>
      </w:r>
      <w:proofErr w:type="spellStart"/>
      <w:r w:rsidRPr="00A04776">
        <w:rPr>
          <w:b/>
        </w:rPr>
        <w:t>section__content</w:t>
      </w:r>
      <w:proofErr w:type="spellEnd"/>
      <w:r w:rsidRPr="00A04776">
        <w:rPr>
          <w:b/>
        </w:rPr>
        <w:t>--p30"&gt;</w:t>
      </w:r>
    </w:p>
    <w:p w:rsidR="008B1B0E" w:rsidRPr="00A04776" w:rsidRDefault="008B1B0E" w:rsidP="008B1B0E">
      <w:pPr>
        <w:spacing w:line="360" w:lineRule="auto"/>
        <w:jc w:val="both"/>
        <w:rPr>
          <w:b/>
        </w:rPr>
      </w:pPr>
      <w:r w:rsidRPr="00A04776">
        <w:rPr>
          <w:b/>
        </w:rPr>
        <w:t xml:space="preserve">                    &lt;div class="container-fluid"&gt;</w:t>
      </w:r>
    </w:p>
    <w:p w:rsidR="008B1B0E" w:rsidRPr="00A04776" w:rsidRDefault="008B1B0E" w:rsidP="008B1B0E">
      <w:pPr>
        <w:spacing w:line="360" w:lineRule="auto"/>
        <w:jc w:val="both"/>
        <w:rPr>
          <w:b/>
        </w:rPr>
      </w:pPr>
      <w:r w:rsidRPr="00A04776">
        <w:rPr>
          <w:b/>
        </w:rPr>
        <w:t xml:space="preserve">                        &lt;div class="row"&gt;</w:t>
      </w: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r w:rsidRPr="00A04776">
        <w:rPr>
          <w:b/>
        </w:rPr>
        <w:t xml:space="preserve">                            &lt;div class="col-lg-12"&gt;</w:t>
      </w:r>
    </w:p>
    <w:p w:rsidR="008B1B0E" w:rsidRPr="00A04776" w:rsidRDefault="008B1B0E" w:rsidP="008B1B0E">
      <w:pPr>
        <w:spacing w:line="360" w:lineRule="auto"/>
        <w:jc w:val="both"/>
        <w:rPr>
          <w:b/>
        </w:rPr>
      </w:pPr>
      <w:r w:rsidRPr="00A04776">
        <w:rPr>
          <w:b/>
        </w:rPr>
        <w:t xml:space="preserve">                                &lt;div class="card"&gt;</w:t>
      </w:r>
    </w:p>
    <w:p w:rsidR="008B1B0E" w:rsidRPr="00A04776" w:rsidRDefault="008B1B0E" w:rsidP="008B1B0E">
      <w:pPr>
        <w:spacing w:line="360" w:lineRule="auto"/>
        <w:jc w:val="both"/>
        <w:rPr>
          <w:b/>
        </w:rPr>
      </w:pPr>
      <w:r w:rsidRPr="00A04776">
        <w:rPr>
          <w:b/>
        </w:rPr>
        <w:t xml:space="preserve">                                    &lt;div class="card-header"&gt;</w:t>
      </w:r>
    </w:p>
    <w:p w:rsidR="008B1B0E" w:rsidRPr="00A04776" w:rsidRDefault="008B1B0E" w:rsidP="008B1B0E">
      <w:pPr>
        <w:spacing w:line="360" w:lineRule="auto"/>
        <w:jc w:val="both"/>
        <w:rPr>
          <w:b/>
        </w:rPr>
      </w:pPr>
      <w:r w:rsidRPr="00A04776">
        <w:rPr>
          <w:b/>
        </w:rPr>
        <w:t xml:space="preserve">                                        &lt;strong&gt;Change&lt;/strong&gt; Admin Password</w:t>
      </w:r>
    </w:p>
    <w:p w:rsidR="008B1B0E" w:rsidRPr="00A04776" w:rsidRDefault="008B1B0E" w:rsidP="008B1B0E">
      <w:pPr>
        <w:spacing w:line="360" w:lineRule="auto"/>
        <w:jc w:val="both"/>
        <w:rPr>
          <w:b/>
        </w:rPr>
      </w:pPr>
      <w:r w:rsidRPr="00A04776">
        <w:rPr>
          <w:b/>
        </w:rPr>
        <w:t xml:space="preserve">                                    &lt;/div&gt;</w:t>
      </w:r>
    </w:p>
    <w:p w:rsidR="008B1B0E" w:rsidRPr="00A04776" w:rsidRDefault="008B1B0E" w:rsidP="008B1B0E">
      <w:pPr>
        <w:spacing w:line="360" w:lineRule="auto"/>
        <w:jc w:val="both"/>
        <w:rPr>
          <w:b/>
        </w:rPr>
      </w:pPr>
      <w:r w:rsidRPr="00A04776">
        <w:rPr>
          <w:b/>
        </w:rPr>
        <w:t xml:space="preserve">                                    &lt;div class="card-body card-block"&gt;</w:t>
      </w:r>
    </w:p>
    <w:p w:rsidR="008B1B0E" w:rsidRPr="00A04776" w:rsidRDefault="008B1B0E" w:rsidP="008B1B0E">
      <w:pPr>
        <w:spacing w:line="360" w:lineRule="auto"/>
        <w:jc w:val="both"/>
        <w:rPr>
          <w:b/>
        </w:rPr>
      </w:pPr>
      <w:r w:rsidRPr="00A04776">
        <w:rPr>
          <w:b/>
        </w:rPr>
        <w:t xml:space="preserve">                                        &lt;form action="" method="post" </w:t>
      </w:r>
      <w:proofErr w:type="spellStart"/>
      <w:r w:rsidRPr="00A04776">
        <w:rPr>
          <w:b/>
        </w:rPr>
        <w:t>enctype</w:t>
      </w:r>
      <w:proofErr w:type="spellEnd"/>
      <w:r w:rsidRPr="00A04776">
        <w:rPr>
          <w:b/>
        </w:rPr>
        <w:t>="multipart/form-data" class="form-horizontal" name="</w:t>
      </w:r>
      <w:proofErr w:type="spellStart"/>
      <w:r w:rsidRPr="00A04776">
        <w:rPr>
          <w:b/>
        </w:rPr>
        <w:t>changepassword</w:t>
      </w:r>
      <w:proofErr w:type="spellEnd"/>
      <w:r w:rsidRPr="00A04776">
        <w:rPr>
          <w:b/>
        </w:rPr>
        <w:t xml:space="preserve">" </w:t>
      </w:r>
      <w:proofErr w:type="spellStart"/>
      <w:r w:rsidRPr="00A04776">
        <w:rPr>
          <w:b/>
        </w:rPr>
        <w:t>onsubmit</w:t>
      </w:r>
      <w:proofErr w:type="spellEnd"/>
      <w:r w:rsidRPr="00A04776">
        <w:rPr>
          <w:b/>
        </w:rPr>
        <w:t xml:space="preserve">="return </w:t>
      </w:r>
      <w:proofErr w:type="spellStart"/>
      <w:r w:rsidRPr="00A04776">
        <w:rPr>
          <w:b/>
        </w:rPr>
        <w:t>checkpass</w:t>
      </w:r>
      <w:proofErr w:type="spellEnd"/>
      <w:r w:rsidRPr="00A04776">
        <w:rPr>
          <w:b/>
        </w:rPr>
        <w:t>();"&gt;</w:t>
      </w:r>
    </w:p>
    <w:p w:rsidR="008B1B0E" w:rsidRPr="00A04776" w:rsidRDefault="008B1B0E" w:rsidP="008B1B0E">
      <w:pPr>
        <w:spacing w:line="360" w:lineRule="auto"/>
        <w:jc w:val="both"/>
        <w:rPr>
          <w:b/>
        </w:rPr>
      </w:pPr>
      <w:r w:rsidRPr="00A04776">
        <w:rPr>
          <w:b/>
        </w:rPr>
        <w:t xml:space="preserve">                                         {% </w:t>
      </w:r>
      <w:proofErr w:type="spellStart"/>
      <w:r w:rsidRPr="00A04776">
        <w:rPr>
          <w:b/>
        </w:rPr>
        <w:t>csrf_token</w:t>
      </w:r>
      <w:proofErr w:type="spellEnd"/>
      <w:r w:rsidRPr="00A04776">
        <w:rPr>
          <w:b/>
        </w:rPr>
        <w:t xml:space="preserve"> %}</w:t>
      </w: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r w:rsidRPr="00A04776">
        <w:rPr>
          <w:b/>
        </w:rPr>
        <w:t xml:space="preserve">                                            &lt;div class="row form-group"&gt;</w:t>
      </w:r>
    </w:p>
    <w:p w:rsidR="008B1B0E" w:rsidRPr="00A04776" w:rsidRDefault="008B1B0E" w:rsidP="008B1B0E">
      <w:pPr>
        <w:spacing w:line="360" w:lineRule="auto"/>
        <w:jc w:val="both"/>
        <w:rPr>
          <w:b/>
        </w:rPr>
      </w:pPr>
      <w:r w:rsidRPr="00A04776">
        <w:rPr>
          <w:b/>
        </w:rPr>
        <w:t xml:space="preserve">                                                &lt;div class="col col-md-3"&gt;</w:t>
      </w:r>
    </w:p>
    <w:p w:rsidR="008B1B0E" w:rsidRPr="00A04776" w:rsidRDefault="008B1B0E" w:rsidP="008B1B0E">
      <w:pPr>
        <w:spacing w:line="360" w:lineRule="auto"/>
        <w:jc w:val="both"/>
        <w:rPr>
          <w:b/>
        </w:rPr>
      </w:pPr>
      <w:r w:rsidRPr="00A04776">
        <w:rPr>
          <w:b/>
        </w:rPr>
        <w:t xml:space="preserve">                                                    &lt;label class=" form-control-label"&gt;Current Password&lt;/label&gt;</w:t>
      </w:r>
    </w:p>
    <w:p w:rsidR="008B1B0E" w:rsidRPr="00A04776" w:rsidRDefault="008B1B0E" w:rsidP="008B1B0E">
      <w:pPr>
        <w:spacing w:line="360" w:lineRule="auto"/>
        <w:jc w:val="both"/>
        <w:rPr>
          <w:b/>
        </w:rPr>
      </w:pPr>
      <w:r w:rsidRPr="00A04776">
        <w:rPr>
          <w:b/>
        </w:rPr>
        <w:t xml:space="preserve">                                                &lt;/div&gt;</w:t>
      </w:r>
    </w:p>
    <w:p w:rsidR="008B1B0E" w:rsidRPr="00A04776" w:rsidRDefault="008B1B0E" w:rsidP="008B1B0E">
      <w:pPr>
        <w:spacing w:line="360" w:lineRule="auto"/>
        <w:jc w:val="both"/>
        <w:rPr>
          <w:b/>
        </w:rPr>
      </w:pPr>
      <w:r w:rsidRPr="00A04776">
        <w:rPr>
          <w:b/>
        </w:rPr>
        <w:t xml:space="preserve">                                                &lt;div class="col-12 col-md-9"&gt;</w:t>
      </w:r>
    </w:p>
    <w:p w:rsidR="008B1B0E" w:rsidRPr="00A04776" w:rsidRDefault="008B1B0E" w:rsidP="008B1B0E">
      <w:pPr>
        <w:spacing w:line="360" w:lineRule="auto"/>
        <w:jc w:val="both"/>
        <w:rPr>
          <w:b/>
        </w:rPr>
      </w:pPr>
      <w:r w:rsidRPr="00A04776">
        <w:rPr>
          <w:b/>
        </w:rPr>
        <w:t xml:space="preserve">                                                    &lt;input type="password" id="</w:t>
      </w:r>
      <w:proofErr w:type="spellStart"/>
      <w:r w:rsidRPr="00A04776">
        <w:rPr>
          <w:b/>
        </w:rPr>
        <w:t>currentpassword</w:t>
      </w:r>
      <w:proofErr w:type="spellEnd"/>
      <w:r w:rsidRPr="00A04776">
        <w:rPr>
          <w:b/>
        </w:rPr>
        <w:t>" name="</w:t>
      </w:r>
      <w:proofErr w:type="spellStart"/>
      <w:r w:rsidRPr="00A04776">
        <w:rPr>
          <w:b/>
        </w:rPr>
        <w:t>currentpassword</w:t>
      </w:r>
      <w:proofErr w:type="spellEnd"/>
      <w:r w:rsidRPr="00A04776">
        <w:rPr>
          <w:b/>
        </w:rPr>
        <w:t>" value="" class="form-control" required=""&gt;</w:t>
      </w: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r w:rsidRPr="00A04776">
        <w:rPr>
          <w:b/>
        </w:rPr>
        <w:t xml:space="preserve">                                                &lt;/div&gt;</w:t>
      </w:r>
    </w:p>
    <w:p w:rsidR="008B1B0E" w:rsidRPr="00A04776" w:rsidRDefault="008B1B0E" w:rsidP="008B1B0E">
      <w:pPr>
        <w:spacing w:line="360" w:lineRule="auto"/>
        <w:jc w:val="both"/>
        <w:rPr>
          <w:b/>
        </w:rPr>
      </w:pPr>
      <w:r w:rsidRPr="00A04776">
        <w:rPr>
          <w:b/>
        </w:rPr>
        <w:t xml:space="preserve">                                            &lt;/div&gt;</w:t>
      </w:r>
    </w:p>
    <w:p w:rsidR="008B1B0E" w:rsidRPr="00A04776" w:rsidRDefault="008B1B0E" w:rsidP="008B1B0E">
      <w:pPr>
        <w:spacing w:line="360" w:lineRule="auto"/>
        <w:jc w:val="both"/>
        <w:rPr>
          <w:b/>
        </w:rPr>
      </w:pPr>
      <w:r w:rsidRPr="00A04776">
        <w:rPr>
          <w:b/>
        </w:rPr>
        <w:lastRenderedPageBreak/>
        <w:t xml:space="preserve">                                            &lt;div class="row form-group"&gt;</w:t>
      </w:r>
    </w:p>
    <w:p w:rsidR="008B1B0E" w:rsidRPr="00A04776" w:rsidRDefault="008B1B0E" w:rsidP="008B1B0E">
      <w:pPr>
        <w:spacing w:line="360" w:lineRule="auto"/>
        <w:jc w:val="both"/>
        <w:rPr>
          <w:b/>
        </w:rPr>
      </w:pPr>
      <w:r w:rsidRPr="00A04776">
        <w:rPr>
          <w:b/>
        </w:rPr>
        <w:t xml:space="preserve">                                                &lt;div class="col col-md-3"&gt;</w:t>
      </w:r>
    </w:p>
    <w:p w:rsidR="008B1B0E" w:rsidRPr="00A04776" w:rsidRDefault="008B1B0E" w:rsidP="008B1B0E">
      <w:pPr>
        <w:spacing w:line="360" w:lineRule="auto"/>
        <w:jc w:val="both"/>
        <w:rPr>
          <w:b/>
        </w:rPr>
      </w:pPr>
      <w:r w:rsidRPr="00A04776">
        <w:rPr>
          <w:b/>
        </w:rPr>
        <w:t xml:space="preserve">                                                    &lt;label  class=" form-control-label"&gt;New Password&lt;/label&gt;</w:t>
      </w:r>
    </w:p>
    <w:p w:rsidR="008B1B0E" w:rsidRPr="00A04776" w:rsidRDefault="008B1B0E" w:rsidP="008B1B0E">
      <w:pPr>
        <w:spacing w:line="360" w:lineRule="auto"/>
        <w:jc w:val="both"/>
        <w:rPr>
          <w:b/>
        </w:rPr>
      </w:pPr>
      <w:r w:rsidRPr="00A04776">
        <w:rPr>
          <w:b/>
        </w:rPr>
        <w:t xml:space="preserve">                                                &lt;/div&gt;</w:t>
      </w:r>
    </w:p>
    <w:p w:rsidR="008B1B0E" w:rsidRPr="00A04776" w:rsidRDefault="008B1B0E" w:rsidP="008B1B0E">
      <w:pPr>
        <w:spacing w:line="360" w:lineRule="auto"/>
        <w:jc w:val="both"/>
        <w:rPr>
          <w:b/>
        </w:rPr>
      </w:pPr>
      <w:r w:rsidRPr="00A04776">
        <w:rPr>
          <w:b/>
        </w:rPr>
        <w:t xml:space="preserve">                                                &lt;div class="col-12 col-md-9"&gt;</w:t>
      </w:r>
    </w:p>
    <w:p w:rsidR="008B1B0E" w:rsidRPr="00A04776" w:rsidRDefault="008B1B0E" w:rsidP="008B1B0E">
      <w:pPr>
        <w:spacing w:line="360" w:lineRule="auto"/>
        <w:jc w:val="both"/>
        <w:rPr>
          <w:b/>
        </w:rPr>
      </w:pPr>
      <w:r w:rsidRPr="00A04776">
        <w:rPr>
          <w:b/>
        </w:rPr>
        <w:t xml:space="preserve">                                                    &lt;input type="password" id="</w:t>
      </w:r>
      <w:proofErr w:type="spellStart"/>
      <w:r w:rsidRPr="00A04776">
        <w:rPr>
          <w:b/>
        </w:rPr>
        <w:t>newpassword</w:t>
      </w:r>
      <w:proofErr w:type="spellEnd"/>
      <w:r w:rsidRPr="00A04776">
        <w:rPr>
          <w:b/>
        </w:rPr>
        <w:t>" name="</w:t>
      </w:r>
      <w:proofErr w:type="spellStart"/>
      <w:r w:rsidRPr="00A04776">
        <w:rPr>
          <w:b/>
        </w:rPr>
        <w:t>newpassword</w:t>
      </w:r>
      <w:proofErr w:type="spellEnd"/>
      <w:r w:rsidRPr="00A04776">
        <w:rPr>
          <w:b/>
        </w:rPr>
        <w:t>" value="" class="form-control" required=""&gt;</w:t>
      </w: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r w:rsidRPr="00A04776">
        <w:rPr>
          <w:b/>
        </w:rPr>
        <w:t xml:space="preserve">                                                &lt;/div&gt;</w:t>
      </w:r>
    </w:p>
    <w:p w:rsidR="008B1B0E" w:rsidRPr="00A04776" w:rsidRDefault="008B1B0E" w:rsidP="008B1B0E">
      <w:pPr>
        <w:spacing w:line="360" w:lineRule="auto"/>
        <w:jc w:val="both"/>
        <w:rPr>
          <w:b/>
        </w:rPr>
      </w:pPr>
      <w:r w:rsidRPr="00A04776">
        <w:rPr>
          <w:b/>
        </w:rPr>
        <w:t xml:space="preserve">                                            &lt;/div&gt;</w:t>
      </w:r>
    </w:p>
    <w:p w:rsidR="008B1B0E" w:rsidRPr="00A04776" w:rsidRDefault="008B1B0E" w:rsidP="008B1B0E">
      <w:pPr>
        <w:spacing w:line="360" w:lineRule="auto"/>
        <w:jc w:val="both"/>
        <w:rPr>
          <w:b/>
        </w:rPr>
      </w:pPr>
      <w:r w:rsidRPr="00A04776">
        <w:rPr>
          <w:b/>
        </w:rPr>
        <w:t xml:space="preserve">                                            &lt;div class="row form-group"&gt;</w:t>
      </w:r>
    </w:p>
    <w:p w:rsidR="008B1B0E" w:rsidRPr="00A04776" w:rsidRDefault="008B1B0E" w:rsidP="008B1B0E">
      <w:pPr>
        <w:spacing w:line="360" w:lineRule="auto"/>
        <w:jc w:val="both"/>
        <w:rPr>
          <w:b/>
        </w:rPr>
      </w:pPr>
      <w:r w:rsidRPr="00A04776">
        <w:rPr>
          <w:b/>
        </w:rPr>
        <w:t xml:space="preserve">                                                &lt;div class="col col-md-3"&gt;</w:t>
      </w:r>
    </w:p>
    <w:p w:rsidR="008B1B0E" w:rsidRPr="00A04776" w:rsidRDefault="008B1B0E" w:rsidP="008B1B0E">
      <w:pPr>
        <w:spacing w:line="360" w:lineRule="auto"/>
        <w:jc w:val="both"/>
        <w:rPr>
          <w:b/>
        </w:rPr>
      </w:pPr>
      <w:r w:rsidRPr="00A04776">
        <w:rPr>
          <w:b/>
        </w:rPr>
        <w:t xml:space="preserve">                                                    &lt;label  class=" form-control-label"&gt;Confirm Password&lt;/label&gt;</w:t>
      </w:r>
    </w:p>
    <w:p w:rsidR="008B1B0E" w:rsidRPr="00A04776" w:rsidRDefault="008B1B0E" w:rsidP="008B1B0E">
      <w:pPr>
        <w:spacing w:line="360" w:lineRule="auto"/>
        <w:jc w:val="both"/>
        <w:rPr>
          <w:b/>
        </w:rPr>
      </w:pPr>
      <w:r w:rsidRPr="00A04776">
        <w:rPr>
          <w:b/>
        </w:rPr>
        <w:t xml:space="preserve">                                                &lt;/div&gt;</w:t>
      </w:r>
    </w:p>
    <w:p w:rsidR="008B1B0E" w:rsidRPr="00A04776" w:rsidRDefault="008B1B0E" w:rsidP="008B1B0E">
      <w:pPr>
        <w:spacing w:line="360" w:lineRule="auto"/>
        <w:jc w:val="both"/>
        <w:rPr>
          <w:b/>
        </w:rPr>
      </w:pPr>
      <w:r w:rsidRPr="00A04776">
        <w:rPr>
          <w:b/>
        </w:rPr>
        <w:t xml:space="preserve">                                                &lt;div class="col-12 col-md-9"&gt;</w:t>
      </w:r>
    </w:p>
    <w:p w:rsidR="008B1B0E" w:rsidRPr="00A04776" w:rsidRDefault="008B1B0E" w:rsidP="008B1B0E">
      <w:pPr>
        <w:spacing w:line="360" w:lineRule="auto"/>
        <w:jc w:val="both"/>
        <w:rPr>
          <w:b/>
        </w:rPr>
      </w:pPr>
      <w:r w:rsidRPr="00A04776">
        <w:rPr>
          <w:b/>
        </w:rPr>
        <w:t xml:space="preserve">                                                    &lt;input type="password" id="</w:t>
      </w:r>
      <w:proofErr w:type="spellStart"/>
      <w:r w:rsidRPr="00A04776">
        <w:rPr>
          <w:b/>
        </w:rPr>
        <w:t>confirmpassword</w:t>
      </w:r>
      <w:proofErr w:type="spellEnd"/>
      <w:r w:rsidRPr="00A04776">
        <w:rPr>
          <w:b/>
        </w:rPr>
        <w:t>" name="</w:t>
      </w:r>
      <w:proofErr w:type="spellStart"/>
      <w:r w:rsidRPr="00A04776">
        <w:rPr>
          <w:b/>
        </w:rPr>
        <w:t>confirmpassword</w:t>
      </w:r>
      <w:proofErr w:type="spellEnd"/>
      <w:r w:rsidRPr="00A04776">
        <w:rPr>
          <w:b/>
        </w:rPr>
        <w:t xml:space="preserve">" class="form-control" </w:t>
      </w:r>
      <w:proofErr w:type="spellStart"/>
      <w:r w:rsidRPr="00A04776">
        <w:rPr>
          <w:b/>
        </w:rPr>
        <w:t>maxlength</w:t>
      </w:r>
      <w:proofErr w:type="spellEnd"/>
      <w:r w:rsidRPr="00A04776">
        <w:rPr>
          <w:b/>
        </w:rPr>
        <w:t>="10" value="" required=""&gt;</w:t>
      </w: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r w:rsidRPr="00A04776">
        <w:rPr>
          <w:b/>
        </w:rPr>
        <w:t xml:space="preserve">                                                &lt;/div&gt;</w:t>
      </w:r>
    </w:p>
    <w:p w:rsidR="008B1B0E" w:rsidRPr="00A04776" w:rsidRDefault="008B1B0E" w:rsidP="008B1B0E">
      <w:pPr>
        <w:spacing w:line="360" w:lineRule="auto"/>
        <w:jc w:val="both"/>
        <w:rPr>
          <w:b/>
        </w:rPr>
      </w:pPr>
      <w:r w:rsidRPr="00A04776">
        <w:rPr>
          <w:b/>
        </w:rPr>
        <w:t xml:space="preserve">                                            &lt;/div&gt;</w:t>
      </w: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r w:rsidRPr="00A04776">
        <w:rPr>
          <w:b/>
        </w:rPr>
        <w:t xml:space="preserve">                                          &lt;div class="card-footer"&gt;</w:t>
      </w:r>
    </w:p>
    <w:p w:rsidR="008B1B0E" w:rsidRPr="00A04776" w:rsidRDefault="008B1B0E" w:rsidP="008B1B0E">
      <w:pPr>
        <w:spacing w:line="360" w:lineRule="auto"/>
        <w:jc w:val="both"/>
        <w:rPr>
          <w:b/>
        </w:rPr>
      </w:pPr>
      <w:r w:rsidRPr="00A04776">
        <w:rPr>
          <w:b/>
        </w:rPr>
        <w:t xml:space="preserve">                                        &lt;p style="text-align: </w:t>
      </w:r>
      <w:proofErr w:type="spellStart"/>
      <w:r w:rsidRPr="00A04776">
        <w:rPr>
          <w:b/>
        </w:rPr>
        <w:t>center</w:t>
      </w:r>
      <w:proofErr w:type="spellEnd"/>
      <w:r w:rsidRPr="00A04776">
        <w:rPr>
          <w:b/>
        </w:rPr>
        <w:t>;"&gt;&lt;button type="submit" name="submit" id="submit" class="</w:t>
      </w:r>
      <w:proofErr w:type="spellStart"/>
      <w:r w:rsidRPr="00A04776">
        <w:rPr>
          <w:b/>
        </w:rPr>
        <w:t>btn</w:t>
      </w:r>
      <w:proofErr w:type="spellEnd"/>
      <w:r w:rsidRPr="00A04776">
        <w:rPr>
          <w:b/>
        </w:rPr>
        <w:t xml:space="preserve"> </w:t>
      </w:r>
      <w:proofErr w:type="spellStart"/>
      <w:r w:rsidRPr="00A04776">
        <w:rPr>
          <w:b/>
        </w:rPr>
        <w:t>btn</w:t>
      </w:r>
      <w:proofErr w:type="spellEnd"/>
      <w:r w:rsidRPr="00A04776">
        <w:rPr>
          <w:b/>
        </w:rPr>
        <w:t xml:space="preserve">-primary </w:t>
      </w:r>
      <w:proofErr w:type="spellStart"/>
      <w:r w:rsidRPr="00A04776">
        <w:rPr>
          <w:b/>
        </w:rPr>
        <w:t>btn-sm</w:t>
      </w:r>
      <w:proofErr w:type="spellEnd"/>
      <w:r w:rsidRPr="00A04776">
        <w:rPr>
          <w:b/>
        </w:rPr>
        <w:t>"&gt;Change</w:t>
      </w:r>
    </w:p>
    <w:p w:rsidR="008B1B0E" w:rsidRPr="00A04776" w:rsidRDefault="008B1B0E" w:rsidP="008B1B0E">
      <w:pPr>
        <w:spacing w:line="360" w:lineRule="auto"/>
        <w:jc w:val="both"/>
        <w:rPr>
          <w:b/>
        </w:rPr>
      </w:pPr>
      <w:r w:rsidRPr="00A04776">
        <w:rPr>
          <w:b/>
        </w:rPr>
        <w:lastRenderedPageBreak/>
        <w:t xml:space="preserve">                                        &lt;/button&gt;&lt;/p&gt;</w:t>
      </w: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r w:rsidRPr="00A04776">
        <w:rPr>
          <w:b/>
        </w:rPr>
        <w:t xml:space="preserve">                                    &lt;/div&gt;</w:t>
      </w:r>
    </w:p>
    <w:p w:rsidR="008B1B0E" w:rsidRPr="00A04776" w:rsidRDefault="008B1B0E" w:rsidP="008B1B0E">
      <w:pPr>
        <w:spacing w:line="360" w:lineRule="auto"/>
        <w:jc w:val="both"/>
        <w:rPr>
          <w:b/>
        </w:rPr>
      </w:pPr>
      <w:r w:rsidRPr="00A04776">
        <w:rPr>
          <w:b/>
        </w:rPr>
        <w:t xml:space="preserve">                                        &lt;/form&gt;</w:t>
      </w:r>
    </w:p>
    <w:p w:rsidR="008B1B0E" w:rsidRPr="00A04776" w:rsidRDefault="008B1B0E" w:rsidP="008B1B0E">
      <w:pPr>
        <w:spacing w:line="360" w:lineRule="auto"/>
        <w:jc w:val="both"/>
        <w:rPr>
          <w:b/>
        </w:rPr>
      </w:pPr>
      <w:r w:rsidRPr="00A04776">
        <w:rPr>
          <w:b/>
        </w:rPr>
        <w:t xml:space="preserve">                                    &lt;/div&gt;</w:t>
      </w: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r w:rsidRPr="00A04776">
        <w:rPr>
          <w:b/>
        </w:rPr>
        <w:t xml:space="preserve">                                &lt;/div&gt;</w:t>
      </w:r>
    </w:p>
    <w:p w:rsidR="008B1B0E" w:rsidRPr="00A04776" w:rsidRDefault="008B1B0E" w:rsidP="008B1B0E">
      <w:pPr>
        <w:spacing w:line="360" w:lineRule="auto"/>
        <w:jc w:val="both"/>
        <w:rPr>
          <w:b/>
        </w:rPr>
      </w:pPr>
    </w:p>
    <w:p w:rsidR="008B1B0E" w:rsidRPr="00A04776" w:rsidRDefault="008B1B0E" w:rsidP="008B1B0E">
      <w:pPr>
        <w:spacing w:line="360" w:lineRule="auto"/>
        <w:jc w:val="both"/>
        <w:rPr>
          <w:b/>
        </w:rPr>
      </w:pPr>
      <w:r w:rsidRPr="00A04776">
        <w:rPr>
          <w:b/>
        </w:rPr>
        <w:t xml:space="preserve">               &lt;/div&gt;</w:t>
      </w:r>
    </w:p>
    <w:p w:rsidR="008B1B0E" w:rsidRPr="00A04776" w:rsidRDefault="008B1B0E" w:rsidP="008B1B0E">
      <w:pPr>
        <w:spacing w:line="360" w:lineRule="auto"/>
        <w:jc w:val="both"/>
        <w:rPr>
          <w:b/>
        </w:rPr>
      </w:pPr>
      <w:r w:rsidRPr="00A04776">
        <w:rPr>
          <w:b/>
        </w:rPr>
        <w:t xml:space="preserve">                &lt;/div&gt;</w:t>
      </w:r>
    </w:p>
    <w:p w:rsidR="008B1B0E" w:rsidRPr="00A04776" w:rsidRDefault="008B1B0E" w:rsidP="008B1B0E">
      <w:pPr>
        <w:spacing w:line="360" w:lineRule="auto"/>
        <w:jc w:val="both"/>
        <w:rPr>
          <w:b/>
        </w:rPr>
      </w:pPr>
      <w:r w:rsidRPr="00A04776">
        <w:rPr>
          <w:b/>
        </w:rPr>
        <w:t xml:space="preserve">            &lt;/div&gt;</w:t>
      </w:r>
    </w:p>
    <w:p w:rsidR="008B1B0E" w:rsidRPr="00A04776" w:rsidRDefault="008B1B0E" w:rsidP="008B1B0E">
      <w:pPr>
        <w:spacing w:line="360" w:lineRule="auto"/>
        <w:jc w:val="both"/>
        <w:rPr>
          <w:b/>
        </w:rPr>
      </w:pPr>
      <w:r w:rsidRPr="00A04776">
        <w:rPr>
          <w:b/>
        </w:rPr>
        <w:t xml:space="preserve">        &lt;/div&gt;</w:t>
      </w:r>
    </w:p>
    <w:p w:rsidR="008B1B0E" w:rsidRPr="00A04776" w:rsidRDefault="008B1B0E" w:rsidP="008B1B0E">
      <w:pPr>
        <w:spacing w:line="360" w:lineRule="auto"/>
        <w:jc w:val="both"/>
        <w:rPr>
          <w:b/>
        </w:rPr>
      </w:pPr>
      <w:r w:rsidRPr="00A04776">
        <w:rPr>
          <w:b/>
        </w:rPr>
        <w:t xml:space="preserve">   &lt;/div&gt;</w:t>
      </w:r>
    </w:p>
    <w:p w:rsidR="008B1B0E" w:rsidRPr="00A04776" w:rsidRDefault="008B1B0E" w:rsidP="008B1B0E">
      <w:pPr>
        <w:spacing w:line="360" w:lineRule="auto"/>
        <w:jc w:val="both"/>
        <w:rPr>
          <w:b/>
        </w:rPr>
      </w:pPr>
      <w:r w:rsidRPr="00A04776">
        <w:rPr>
          <w:b/>
        </w:rPr>
        <w:t xml:space="preserve">    &lt;/div&gt;</w:t>
      </w:r>
    </w:p>
    <w:p w:rsidR="008B1B0E" w:rsidRPr="00A04776" w:rsidRDefault="008B1B0E" w:rsidP="008B1B0E">
      <w:pPr>
        <w:spacing w:line="360" w:lineRule="auto"/>
        <w:jc w:val="both"/>
        <w:rPr>
          <w:b/>
        </w:rPr>
      </w:pPr>
      <w:r w:rsidRPr="00A04776">
        <w:rPr>
          <w:b/>
        </w:rPr>
        <w:t xml:space="preserve">  &lt;!-- </w:t>
      </w:r>
      <w:proofErr w:type="spellStart"/>
      <w:r w:rsidRPr="00A04776">
        <w:rPr>
          <w:b/>
        </w:rPr>
        <w:t>Jquery</w:t>
      </w:r>
      <w:proofErr w:type="spellEnd"/>
      <w:r w:rsidRPr="00A04776">
        <w:rPr>
          <w:b/>
        </w:rPr>
        <w:t xml:space="preserve"> JS--&gt;</w:t>
      </w:r>
    </w:p>
    <w:p w:rsidR="008B1B0E" w:rsidRPr="00A04776" w:rsidRDefault="008B1B0E" w:rsidP="008B1B0E">
      <w:pPr>
        <w:spacing w:line="360" w:lineRule="auto"/>
        <w:jc w:val="both"/>
        <w:rPr>
          <w:b/>
        </w:rPr>
      </w:pPr>
      <w:r w:rsidRPr="00A04776">
        <w:rPr>
          <w:b/>
        </w:rPr>
        <w:t xml:space="preserve">    &lt;script src="{% static 'vendor/jquery-3.2.1.min.js' %}"&gt;&lt;/script&gt;</w:t>
      </w:r>
    </w:p>
    <w:p w:rsidR="008B1B0E" w:rsidRPr="00A04776" w:rsidRDefault="008B1B0E" w:rsidP="008B1B0E">
      <w:pPr>
        <w:spacing w:line="360" w:lineRule="auto"/>
        <w:jc w:val="both"/>
        <w:rPr>
          <w:b/>
        </w:rPr>
      </w:pPr>
      <w:r w:rsidRPr="00A04776">
        <w:rPr>
          <w:b/>
        </w:rPr>
        <w:t xml:space="preserve">    &lt;!-- Bootstrap JS--&gt;</w:t>
      </w:r>
    </w:p>
    <w:p w:rsidR="008B1B0E" w:rsidRPr="00A04776" w:rsidRDefault="008B1B0E" w:rsidP="008B1B0E">
      <w:pPr>
        <w:spacing w:line="360" w:lineRule="auto"/>
        <w:jc w:val="both"/>
        <w:rPr>
          <w:b/>
        </w:rPr>
      </w:pPr>
      <w:r w:rsidRPr="00A04776">
        <w:rPr>
          <w:b/>
        </w:rPr>
        <w:t xml:space="preserve">    &lt;script src="{% static 'vendor/bootstrap-4.1/popper.min.js' %}"&gt;&lt;/script&gt;</w:t>
      </w:r>
    </w:p>
    <w:p w:rsidR="008B1B0E" w:rsidRPr="00A04776" w:rsidRDefault="008B1B0E" w:rsidP="008B1B0E">
      <w:pPr>
        <w:spacing w:line="360" w:lineRule="auto"/>
        <w:jc w:val="both"/>
        <w:rPr>
          <w:b/>
        </w:rPr>
      </w:pPr>
      <w:r w:rsidRPr="00A04776">
        <w:rPr>
          <w:b/>
        </w:rPr>
        <w:t xml:space="preserve">    &lt;script src="{% static 'vendor/bootstrap-4.1/bootstrap.min.js' %}"&gt;&lt;/script&gt;</w:t>
      </w:r>
    </w:p>
    <w:p w:rsidR="008B1B0E" w:rsidRPr="00A04776" w:rsidRDefault="008B1B0E" w:rsidP="008B1B0E">
      <w:pPr>
        <w:spacing w:line="360" w:lineRule="auto"/>
        <w:jc w:val="both"/>
        <w:rPr>
          <w:b/>
        </w:rPr>
      </w:pPr>
      <w:r w:rsidRPr="00A04776">
        <w:rPr>
          <w:b/>
        </w:rPr>
        <w:t xml:space="preserve">    &lt;!-- Vendor JS       --&gt;</w:t>
      </w:r>
    </w:p>
    <w:p w:rsidR="008B1B0E" w:rsidRPr="00A04776" w:rsidRDefault="008B1B0E" w:rsidP="008B1B0E">
      <w:pPr>
        <w:spacing w:line="360" w:lineRule="auto"/>
        <w:jc w:val="both"/>
        <w:rPr>
          <w:b/>
        </w:rPr>
      </w:pPr>
      <w:r w:rsidRPr="00A04776">
        <w:rPr>
          <w:b/>
        </w:rPr>
        <w:t xml:space="preserve">    &lt;script src="{% static 'vendor/slick/slick.min.js' %}"&gt;</w:t>
      </w:r>
    </w:p>
    <w:p w:rsidR="008B1B0E" w:rsidRPr="00A04776" w:rsidRDefault="008B1B0E" w:rsidP="008B1B0E">
      <w:pPr>
        <w:spacing w:line="360" w:lineRule="auto"/>
        <w:jc w:val="both"/>
        <w:rPr>
          <w:b/>
        </w:rPr>
      </w:pPr>
      <w:r w:rsidRPr="00A04776">
        <w:rPr>
          <w:b/>
        </w:rPr>
        <w:t xml:space="preserve">    &lt;/script&gt;</w:t>
      </w:r>
    </w:p>
    <w:p w:rsidR="008B1B0E" w:rsidRPr="00A04776" w:rsidRDefault="008B1B0E" w:rsidP="008B1B0E">
      <w:pPr>
        <w:spacing w:line="360" w:lineRule="auto"/>
        <w:jc w:val="both"/>
        <w:rPr>
          <w:b/>
        </w:rPr>
      </w:pPr>
      <w:r w:rsidRPr="00A04776">
        <w:rPr>
          <w:b/>
        </w:rPr>
        <w:t xml:space="preserve">    &lt;script src="{% static 'vendor/wow/wow.min.js' %}"&gt;&lt;/script&gt;</w:t>
      </w:r>
    </w:p>
    <w:p w:rsidR="008B1B0E" w:rsidRPr="00A04776" w:rsidRDefault="008B1B0E" w:rsidP="008B1B0E">
      <w:pPr>
        <w:spacing w:line="360" w:lineRule="auto"/>
        <w:jc w:val="both"/>
        <w:rPr>
          <w:b/>
        </w:rPr>
      </w:pPr>
      <w:r w:rsidRPr="00A04776">
        <w:rPr>
          <w:b/>
        </w:rPr>
        <w:t xml:space="preserve">    &lt;script src="{% static 'vendor/animsition/animsition.min.js' %}"&gt;&lt;/script&gt;</w:t>
      </w:r>
    </w:p>
    <w:p w:rsidR="008B1B0E" w:rsidRPr="00A04776" w:rsidRDefault="008B1B0E" w:rsidP="008B1B0E">
      <w:pPr>
        <w:spacing w:line="360" w:lineRule="auto"/>
        <w:jc w:val="both"/>
        <w:rPr>
          <w:b/>
        </w:rPr>
      </w:pPr>
      <w:r w:rsidRPr="00A04776">
        <w:rPr>
          <w:b/>
        </w:rPr>
        <w:t xml:space="preserve">    &lt;script </w:t>
      </w:r>
      <w:proofErr w:type="spellStart"/>
      <w:r w:rsidRPr="00A04776">
        <w:rPr>
          <w:b/>
        </w:rPr>
        <w:t>src</w:t>
      </w:r>
      <w:proofErr w:type="spellEnd"/>
      <w:r w:rsidRPr="00A04776">
        <w:rPr>
          <w:b/>
        </w:rPr>
        <w:t>="{% static 'vendor/bootstrap-</w:t>
      </w:r>
      <w:proofErr w:type="spellStart"/>
      <w:r w:rsidRPr="00A04776">
        <w:rPr>
          <w:b/>
        </w:rPr>
        <w:t>progressbar</w:t>
      </w:r>
      <w:proofErr w:type="spellEnd"/>
      <w:r w:rsidRPr="00A04776">
        <w:rPr>
          <w:b/>
        </w:rPr>
        <w:t>/bootstrap-progressbar.min.js' %}"&gt;</w:t>
      </w:r>
    </w:p>
    <w:p w:rsidR="008B1B0E" w:rsidRPr="00A04776" w:rsidRDefault="008B1B0E" w:rsidP="008B1B0E">
      <w:pPr>
        <w:spacing w:line="360" w:lineRule="auto"/>
        <w:jc w:val="both"/>
        <w:rPr>
          <w:b/>
        </w:rPr>
      </w:pPr>
      <w:r w:rsidRPr="00A04776">
        <w:rPr>
          <w:b/>
        </w:rPr>
        <w:lastRenderedPageBreak/>
        <w:t xml:space="preserve">    &lt;/script&gt;</w:t>
      </w:r>
    </w:p>
    <w:p w:rsidR="008B1B0E" w:rsidRPr="00A04776" w:rsidRDefault="008B1B0E" w:rsidP="008B1B0E">
      <w:pPr>
        <w:spacing w:line="360" w:lineRule="auto"/>
        <w:jc w:val="both"/>
        <w:rPr>
          <w:b/>
        </w:rPr>
      </w:pPr>
      <w:r w:rsidRPr="00A04776">
        <w:rPr>
          <w:b/>
        </w:rPr>
        <w:t xml:space="preserve">    &lt;script src="{% static 'vendor/counter-up/jquery.waypoints.min.js' %}"&gt;&lt;/script&gt;</w:t>
      </w:r>
    </w:p>
    <w:p w:rsidR="008B1B0E" w:rsidRPr="00A04776" w:rsidRDefault="008B1B0E" w:rsidP="008B1B0E">
      <w:pPr>
        <w:spacing w:line="360" w:lineRule="auto"/>
        <w:jc w:val="both"/>
        <w:rPr>
          <w:b/>
        </w:rPr>
      </w:pPr>
      <w:r w:rsidRPr="00A04776">
        <w:rPr>
          <w:b/>
        </w:rPr>
        <w:t xml:space="preserve">    &lt;script src="{% static 'vendor/counter-up/jquery.counterup.min.js' %}"&gt;</w:t>
      </w:r>
    </w:p>
    <w:p w:rsidR="008B1B0E" w:rsidRPr="00A04776" w:rsidRDefault="008B1B0E" w:rsidP="008B1B0E">
      <w:pPr>
        <w:spacing w:line="360" w:lineRule="auto"/>
        <w:jc w:val="both"/>
        <w:rPr>
          <w:b/>
        </w:rPr>
      </w:pPr>
      <w:r w:rsidRPr="00A04776">
        <w:rPr>
          <w:b/>
        </w:rPr>
        <w:t xml:space="preserve">    &lt;/script&gt;</w:t>
      </w:r>
    </w:p>
    <w:p w:rsidR="008B1B0E" w:rsidRPr="00A04776" w:rsidRDefault="008B1B0E" w:rsidP="008B1B0E">
      <w:pPr>
        <w:spacing w:line="360" w:lineRule="auto"/>
        <w:jc w:val="both"/>
        <w:rPr>
          <w:b/>
        </w:rPr>
      </w:pPr>
      <w:r w:rsidRPr="00A04776">
        <w:rPr>
          <w:b/>
        </w:rPr>
        <w:t xml:space="preserve">    &lt;script src="{% static 'vendor/circle-progress/circle-progress.min.js' %}"&gt;&lt;/script&gt;</w:t>
      </w:r>
    </w:p>
    <w:p w:rsidR="008B1B0E" w:rsidRPr="00A04776" w:rsidRDefault="008B1B0E" w:rsidP="008B1B0E">
      <w:pPr>
        <w:spacing w:line="360" w:lineRule="auto"/>
        <w:jc w:val="both"/>
        <w:rPr>
          <w:b/>
        </w:rPr>
      </w:pPr>
      <w:r w:rsidRPr="00A04776">
        <w:rPr>
          <w:b/>
        </w:rPr>
        <w:t xml:space="preserve">    &lt;script src="{% static 'vendor/perfect-scrollbar/perfect-scrollbar.js' %}"&gt;&lt;/script&gt;</w:t>
      </w:r>
    </w:p>
    <w:p w:rsidR="008B1B0E" w:rsidRPr="00A04776" w:rsidRDefault="008B1B0E" w:rsidP="008B1B0E">
      <w:pPr>
        <w:spacing w:line="360" w:lineRule="auto"/>
        <w:jc w:val="both"/>
        <w:rPr>
          <w:b/>
        </w:rPr>
      </w:pPr>
      <w:r w:rsidRPr="00A04776">
        <w:rPr>
          <w:b/>
        </w:rPr>
        <w:t xml:space="preserve">    &lt;script src="{% static 'vendor/chartjs/Chart.bundle.min.js' %}"&gt;&lt;/script&gt;</w:t>
      </w:r>
    </w:p>
    <w:p w:rsidR="008B1B0E" w:rsidRPr="00A04776" w:rsidRDefault="008B1B0E" w:rsidP="008B1B0E">
      <w:pPr>
        <w:spacing w:line="360" w:lineRule="auto"/>
        <w:jc w:val="both"/>
        <w:rPr>
          <w:b/>
        </w:rPr>
      </w:pPr>
      <w:r w:rsidRPr="00A04776">
        <w:rPr>
          <w:b/>
        </w:rPr>
        <w:t xml:space="preserve">    &lt;script src="{% static 'vendor/select2/select2.min.js' %}"&gt;</w:t>
      </w:r>
    </w:p>
    <w:p w:rsidR="008B1B0E" w:rsidRPr="00A04776" w:rsidRDefault="008B1B0E" w:rsidP="008B1B0E">
      <w:pPr>
        <w:spacing w:line="360" w:lineRule="auto"/>
        <w:jc w:val="both"/>
        <w:rPr>
          <w:b/>
        </w:rPr>
      </w:pPr>
      <w:r w:rsidRPr="00A04776">
        <w:rPr>
          <w:b/>
        </w:rPr>
        <w:t xml:space="preserve">    &lt;/script&gt; &lt;</w:t>
      </w:r>
      <w:proofErr w:type="gramStart"/>
      <w:r w:rsidRPr="00A04776">
        <w:rPr>
          <w:b/>
        </w:rPr>
        <w:t>!--</w:t>
      </w:r>
      <w:proofErr w:type="gramEnd"/>
      <w:r w:rsidRPr="00A04776">
        <w:rPr>
          <w:b/>
        </w:rPr>
        <w:t xml:space="preserve"> Main JS--&gt;</w:t>
      </w:r>
    </w:p>
    <w:p w:rsidR="008B1B0E" w:rsidRPr="00A04776" w:rsidRDefault="008B1B0E" w:rsidP="008B1B0E">
      <w:pPr>
        <w:spacing w:line="360" w:lineRule="auto"/>
        <w:jc w:val="both"/>
        <w:rPr>
          <w:b/>
        </w:rPr>
      </w:pPr>
      <w:r w:rsidRPr="00A04776">
        <w:rPr>
          <w:b/>
        </w:rPr>
        <w:t xml:space="preserve">    &lt;script src="{% static 'js/main.js' %}"&gt;</w:t>
      </w:r>
      <w:proofErr w:type="gramStart"/>
      <w:r w:rsidRPr="00A04776">
        <w:rPr>
          <w:b/>
        </w:rPr>
        <w:t>&lt;/</w:t>
      </w:r>
      <w:proofErr w:type="gramEnd"/>
      <w:r w:rsidRPr="00A04776">
        <w:rPr>
          <w:b/>
        </w:rPr>
        <w:t>script&gt;</w:t>
      </w:r>
    </w:p>
    <w:p w:rsidR="008B1B0E" w:rsidRPr="00A04776" w:rsidRDefault="008B1B0E" w:rsidP="008B1B0E">
      <w:pPr>
        <w:spacing w:line="360" w:lineRule="auto"/>
        <w:jc w:val="both"/>
        <w:rPr>
          <w:b/>
        </w:rPr>
      </w:pPr>
      <w:r w:rsidRPr="00A04776">
        <w:rPr>
          <w:b/>
        </w:rPr>
        <w:t>&lt;/body&gt;</w:t>
      </w:r>
    </w:p>
    <w:p w:rsidR="008B1B0E" w:rsidRPr="00A04776" w:rsidRDefault="008B1B0E" w:rsidP="008B1B0E">
      <w:pPr>
        <w:spacing w:line="360" w:lineRule="auto"/>
        <w:jc w:val="both"/>
        <w:rPr>
          <w:b/>
        </w:rPr>
      </w:pPr>
      <w:r w:rsidRPr="00A04776">
        <w:rPr>
          <w:b/>
        </w:rPr>
        <w:t>&lt;/html&gt;</w:t>
      </w:r>
    </w:p>
    <w:p w:rsidR="008B1B0E" w:rsidRPr="00A04776" w:rsidRDefault="008B1B0E" w:rsidP="008B1B0E">
      <w:pPr>
        <w:spacing w:line="360" w:lineRule="auto"/>
        <w:jc w:val="both"/>
        <w:rPr>
          <w:b/>
        </w:rPr>
      </w:pPr>
      <w:r w:rsidRPr="00A04776">
        <w:rPr>
          <w:b/>
        </w:rPr>
        <w:t>&lt;!-- end document--&gt;</w:t>
      </w:r>
    </w:p>
    <w:p w:rsidR="008B1B0E" w:rsidRPr="00A04776" w:rsidRDefault="008B1B0E" w:rsidP="008B1B0E">
      <w:pPr>
        <w:spacing w:line="360" w:lineRule="auto"/>
        <w:jc w:val="both"/>
        <w:rPr>
          <w:b/>
        </w:rPr>
      </w:pPr>
      <w:r w:rsidRPr="00A04776">
        <w:rPr>
          <w:b/>
        </w:rPr>
        <w:t xml:space="preserve">{% </w:t>
      </w:r>
      <w:proofErr w:type="spellStart"/>
      <w:r w:rsidRPr="00A04776">
        <w:rPr>
          <w:b/>
        </w:rPr>
        <w:t>ifequal</w:t>
      </w:r>
      <w:proofErr w:type="spellEnd"/>
      <w:r w:rsidRPr="00A04776">
        <w:rPr>
          <w:b/>
        </w:rPr>
        <w:t xml:space="preserve"> error "yes" %}</w:t>
      </w:r>
    </w:p>
    <w:p w:rsidR="008B1B0E" w:rsidRPr="00A04776" w:rsidRDefault="008B1B0E" w:rsidP="008B1B0E">
      <w:pPr>
        <w:spacing w:line="360" w:lineRule="auto"/>
        <w:jc w:val="both"/>
        <w:rPr>
          <w:b/>
        </w:rPr>
      </w:pPr>
      <w:r w:rsidRPr="00A04776">
        <w:rPr>
          <w:b/>
        </w:rPr>
        <w:t>&lt;script&gt;</w:t>
      </w:r>
    </w:p>
    <w:p w:rsidR="008B1B0E" w:rsidRPr="00A04776" w:rsidRDefault="008B1B0E" w:rsidP="008B1B0E">
      <w:pPr>
        <w:spacing w:line="360" w:lineRule="auto"/>
        <w:jc w:val="both"/>
        <w:rPr>
          <w:b/>
        </w:rPr>
      </w:pPr>
      <w:r w:rsidRPr="00A04776">
        <w:rPr>
          <w:b/>
        </w:rPr>
        <w:t xml:space="preserve">    alert('Password Changed.....');</w:t>
      </w:r>
    </w:p>
    <w:p w:rsidR="008B1B0E" w:rsidRPr="00A04776" w:rsidRDefault="008B1B0E" w:rsidP="008B1B0E">
      <w:pPr>
        <w:spacing w:line="360" w:lineRule="auto"/>
        <w:jc w:val="both"/>
        <w:rPr>
          <w:b/>
        </w:rPr>
      </w:pPr>
      <w:r w:rsidRPr="00A04776">
        <w:rPr>
          <w:b/>
        </w:rPr>
        <w:t xml:space="preserve">    </w:t>
      </w:r>
      <w:proofErr w:type="spellStart"/>
      <w:r w:rsidRPr="00A04776">
        <w:rPr>
          <w:b/>
        </w:rPr>
        <w:t>window.location</w:t>
      </w:r>
      <w:proofErr w:type="spellEnd"/>
      <w:r w:rsidRPr="00A04776">
        <w:rPr>
          <w:b/>
        </w:rPr>
        <w:t xml:space="preserve">=('{% </w:t>
      </w:r>
      <w:proofErr w:type="spellStart"/>
      <w:r w:rsidRPr="00A04776">
        <w:rPr>
          <w:b/>
        </w:rPr>
        <w:t>url</w:t>
      </w:r>
      <w:proofErr w:type="spellEnd"/>
      <w:r w:rsidRPr="00A04776">
        <w:rPr>
          <w:b/>
        </w:rPr>
        <w:t xml:space="preserve"> 'logout' %}')</w:t>
      </w:r>
    </w:p>
    <w:p w:rsidR="008B1B0E" w:rsidRPr="00A04776" w:rsidRDefault="008B1B0E" w:rsidP="008B1B0E">
      <w:pPr>
        <w:spacing w:line="360" w:lineRule="auto"/>
        <w:jc w:val="both"/>
        <w:rPr>
          <w:b/>
        </w:rPr>
      </w:pPr>
      <w:r w:rsidRPr="00A04776">
        <w:rPr>
          <w:b/>
        </w:rPr>
        <w:t>&lt;/script&gt;</w:t>
      </w:r>
    </w:p>
    <w:p w:rsidR="008B1B0E" w:rsidRPr="00A04776" w:rsidRDefault="008B1B0E" w:rsidP="008B1B0E">
      <w:pPr>
        <w:spacing w:line="360" w:lineRule="auto"/>
        <w:jc w:val="both"/>
        <w:rPr>
          <w:b/>
        </w:rPr>
      </w:pPr>
      <w:r w:rsidRPr="00A04776">
        <w:rPr>
          <w:b/>
        </w:rPr>
        <w:t>{% endifequal %}</w:t>
      </w:r>
    </w:p>
    <w:p w:rsidR="008B1B0E" w:rsidRPr="00A04776" w:rsidRDefault="008B1B0E" w:rsidP="008B1B0E">
      <w:pPr>
        <w:spacing w:line="360" w:lineRule="auto"/>
        <w:jc w:val="both"/>
        <w:rPr>
          <w:b/>
        </w:rPr>
      </w:pPr>
      <w:r w:rsidRPr="00A04776">
        <w:rPr>
          <w:b/>
        </w:rPr>
        <w:t xml:space="preserve">{% </w:t>
      </w:r>
      <w:proofErr w:type="spellStart"/>
      <w:r w:rsidRPr="00A04776">
        <w:rPr>
          <w:b/>
        </w:rPr>
        <w:t>ifequal</w:t>
      </w:r>
      <w:proofErr w:type="spellEnd"/>
      <w:r w:rsidRPr="00A04776">
        <w:rPr>
          <w:b/>
        </w:rPr>
        <w:t xml:space="preserve"> error "not" %}</w:t>
      </w:r>
    </w:p>
    <w:p w:rsidR="008B1B0E" w:rsidRPr="00A04776" w:rsidRDefault="008B1B0E" w:rsidP="008B1B0E">
      <w:pPr>
        <w:spacing w:line="360" w:lineRule="auto"/>
        <w:jc w:val="both"/>
        <w:rPr>
          <w:b/>
        </w:rPr>
      </w:pPr>
      <w:r w:rsidRPr="00A04776">
        <w:rPr>
          <w:b/>
        </w:rPr>
        <w:t>&lt;script&gt;</w:t>
      </w:r>
    </w:p>
    <w:p w:rsidR="008B1B0E" w:rsidRPr="00A04776" w:rsidRDefault="008B1B0E" w:rsidP="008B1B0E">
      <w:pPr>
        <w:spacing w:line="360" w:lineRule="auto"/>
        <w:jc w:val="both"/>
        <w:rPr>
          <w:b/>
        </w:rPr>
      </w:pPr>
      <w:r w:rsidRPr="00A04776">
        <w:rPr>
          <w:b/>
        </w:rPr>
        <w:t xml:space="preserve">    </w:t>
      </w:r>
      <w:proofErr w:type="gramStart"/>
      <w:r w:rsidRPr="00A04776">
        <w:rPr>
          <w:b/>
        </w:rPr>
        <w:t>alert(</w:t>
      </w:r>
      <w:proofErr w:type="gramEnd"/>
      <w:r w:rsidRPr="00A04776">
        <w:rPr>
          <w:b/>
        </w:rPr>
        <w:t>'New Password and Confirm Password are not match');</w:t>
      </w:r>
    </w:p>
    <w:p w:rsidR="008B1B0E" w:rsidRPr="00A04776" w:rsidRDefault="008B1B0E" w:rsidP="008B1B0E">
      <w:pPr>
        <w:spacing w:line="360" w:lineRule="auto"/>
        <w:jc w:val="both"/>
        <w:rPr>
          <w:b/>
        </w:rPr>
      </w:pPr>
      <w:r w:rsidRPr="00A04776">
        <w:rPr>
          <w:b/>
        </w:rPr>
        <w:t>&lt;/script&gt;</w:t>
      </w:r>
    </w:p>
    <w:p w:rsidR="008B1B0E" w:rsidRPr="00A04776" w:rsidRDefault="008B1B0E" w:rsidP="008B1B0E">
      <w:pPr>
        <w:spacing w:line="360" w:lineRule="auto"/>
        <w:jc w:val="both"/>
        <w:rPr>
          <w:b/>
        </w:rPr>
      </w:pPr>
      <w:r w:rsidRPr="00A04776">
        <w:rPr>
          <w:b/>
        </w:rPr>
        <w:t>{% endifequal %}</w:t>
      </w:r>
    </w:p>
    <w:p w:rsidR="008D479D" w:rsidRDefault="008B1B0E" w:rsidP="00EE6322">
      <w:pPr>
        <w:spacing w:line="360" w:lineRule="auto"/>
        <w:jc w:val="both"/>
        <w:rPr>
          <w:b/>
        </w:rPr>
      </w:pPr>
      <w:r w:rsidRPr="00A04776">
        <w:rPr>
          <w:b/>
        </w:rPr>
        <w:t xml:space="preserve">{% </w:t>
      </w:r>
      <w:proofErr w:type="spellStart"/>
      <w:r w:rsidRPr="00A04776">
        <w:rPr>
          <w:b/>
        </w:rPr>
        <w:t>endblock</w:t>
      </w:r>
      <w:proofErr w:type="spellEnd"/>
      <w:r w:rsidRPr="00A04776">
        <w:rPr>
          <w:b/>
        </w:rPr>
        <w:t xml:space="preserve"> %}</w:t>
      </w:r>
    </w:p>
    <w:p w:rsidR="00AD0ED4" w:rsidRPr="00EE6322" w:rsidRDefault="007039EC" w:rsidP="00EE6322">
      <w:pPr>
        <w:spacing w:line="360" w:lineRule="auto"/>
        <w:jc w:val="both"/>
        <w:rPr>
          <w:b/>
        </w:rPr>
      </w:pPr>
      <w:r>
        <w:rPr>
          <w:rFonts w:ascii="Times New Roman" w:eastAsia="Times New Roman" w:hAnsi="Times New Roman" w:cs="Times New Roman"/>
          <w:b/>
          <w:bCs/>
          <w:color w:val="000000"/>
          <w:sz w:val="36"/>
          <w:szCs w:val="36"/>
        </w:rPr>
        <w:lastRenderedPageBreak/>
        <w:t>ADVANTAGE</w:t>
      </w:r>
    </w:p>
    <w:p w:rsidR="00AD0ED4" w:rsidRPr="008D479D" w:rsidRDefault="00AD0ED4" w:rsidP="00AD0ED4">
      <w:pPr>
        <w:spacing w:before="115" w:after="115" w:line="360" w:lineRule="auto"/>
        <w:ind w:left="720" w:right="645" w:firstLine="705"/>
        <w:jc w:val="both"/>
        <w:rPr>
          <w:rFonts w:ascii="Times New Roman" w:hAnsi="Times New Roman" w:cs="Times New Roman"/>
          <w:sz w:val="24"/>
          <w:szCs w:val="24"/>
        </w:rPr>
      </w:pPr>
      <w:r w:rsidRPr="008D479D">
        <w:rPr>
          <w:rFonts w:ascii="Times New Roman" w:hAnsi="Times New Roman" w:cs="Times New Roman"/>
          <w:sz w:val="24"/>
          <w:szCs w:val="24"/>
        </w:rPr>
        <w:t>“Company Visitor Management System” provides various features, which complement the information system and increase the productivity of the system. These features make the system easily usable and convenient.  Some of the important features included are listed as follows:</w:t>
      </w:r>
    </w:p>
    <w:p w:rsidR="00AD0ED4" w:rsidRPr="008D479D" w:rsidRDefault="00AD0ED4" w:rsidP="00AD0ED4">
      <w:pPr>
        <w:widowControl w:val="0"/>
        <w:numPr>
          <w:ilvl w:val="0"/>
          <w:numId w:val="10"/>
        </w:numPr>
        <w:tabs>
          <w:tab w:val="left" w:pos="2138"/>
        </w:tabs>
        <w:suppressAutoHyphens/>
        <w:spacing w:after="0" w:line="360" w:lineRule="auto"/>
        <w:ind w:left="2138" w:hanging="360"/>
        <w:jc w:val="both"/>
        <w:rPr>
          <w:rFonts w:ascii="Times New Roman" w:hAnsi="Times New Roman" w:cs="Times New Roman"/>
          <w:sz w:val="24"/>
          <w:szCs w:val="24"/>
        </w:rPr>
      </w:pPr>
      <w:r w:rsidRPr="008D479D">
        <w:rPr>
          <w:rFonts w:ascii="Times New Roman" w:hAnsi="Times New Roman" w:cs="Times New Roman"/>
          <w:sz w:val="24"/>
          <w:szCs w:val="24"/>
        </w:rPr>
        <w:t>Intelligent User Forms Design</w:t>
      </w:r>
    </w:p>
    <w:p w:rsidR="00AD0ED4" w:rsidRPr="008D479D" w:rsidRDefault="00AD0ED4" w:rsidP="00AD0ED4">
      <w:pPr>
        <w:widowControl w:val="0"/>
        <w:numPr>
          <w:ilvl w:val="2"/>
          <w:numId w:val="10"/>
        </w:numPr>
        <w:tabs>
          <w:tab w:val="left" w:pos="2858"/>
        </w:tabs>
        <w:suppressAutoHyphens/>
        <w:spacing w:after="0" w:line="360" w:lineRule="auto"/>
        <w:ind w:left="2858" w:hanging="360"/>
        <w:jc w:val="both"/>
        <w:rPr>
          <w:rFonts w:ascii="Times New Roman" w:hAnsi="Times New Roman" w:cs="Times New Roman"/>
          <w:sz w:val="24"/>
          <w:szCs w:val="24"/>
        </w:rPr>
      </w:pPr>
      <w:r w:rsidRPr="008D479D">
        <w:rPr>
          <w:rFonts w:ascii="Times New Roman" w:hAnsi="Times New Roman" w:cs="Times New Roman"/>
          <w:sz w:val="24"/>
          <w:szCs w:val="24"/>
        </w:rPr>
        <w:t>Data access and manipulation through same forms</w:t>
      </w:r>
    </w:p>
    <w:p w:rsidR="00AD0ED4" w:rsidRPr="008D479D" w:rsidRDefault="00AD0ED4" w:rsidP="00AD0ED4">
      <w:pPr>
        <w:widowControl w:val="0"/>
        <w:numPr>
          <w:ilvl w:val="2"/>
          <w:numId w:val="10"/>
        </w:numPr>
        <w:tabs>
          <w:tab w:val="left" w:pos="2858"/>
        </w:tabs>
        <w:suppressAutoHyphens/>
        <w:spacing w:after="0" w:line="360" w:lineRule="auto"/>
        <w:ind w:left="2858" w:hanging="360"/>
        <w:jc w:val="both"/>
        <w:rPr>
          <w:rFonts w:ascii="Times New Roman" w:hAnsi="Times New Roman" w:cs="Times New Roman"/>
          <w:sz w:val="24"/>
          <w:szCs w:val="24"/>
        </w:rPr>
      </w:pPr>
      <w:r w:rsidRPr="008D479D">
        <w:rPr>
          <w:rFonts w:ascii="Times New Roman" w:hAnsi="Times New Roman" w:cs="Times New Roman"/>
          <w:sz w:val="24"/>
          <w:szCs w:val="24"/>
        </w:rPr>
        <w:t>Access to most required information</w:t>
      </w:r>
    </w:p>
    <w:p w:rsidR="00AD0ED4" w:rsidRPr="008D479D" w:rsidRDefault="00AD0ED4" w:rsidP="00AD0ED4">
      <w:pPr>
        <w:widowControl w:val="0"/>
        <w:numPr>
          <w:ilvl w:val="0"/>
          <w:numId w:val="10"/>
        </w:numPr>
        <w:tabs>
          <w:tab w:val="left" w:pos="2138"/>
        </w:tabs>
        <w:suppressAutoHyphens/>
        <w:spacing w:after="0" w:line="360" w:lineRule="auto"/>
        <w:ind w:left="2138" w:hanging="360"/>
        <w:jc w:val="both"/>
        <w:rPr>
          <w:rFonts w:ascii="Times New Roman" w:hAnsi="Times New Roman" w:cs="Times New Roman"/>
          <w:sz w:val="24"/>
          <w:szCs w:val="24"/>
        </w:rPr>
      </w:pPr>
      <w:r w:rsidRPr="008D479D">
        <w:rPr>
          <w:rFonts w:ascii="Times New Roman" w:hAnsi="Times New Roman" w:cs="Times New Roman"/>
          <w:sz w:val="24"/>
          <w:szCs w:val="24"/>
        </w:rPr>
        <w:t xml:space="preserve">Data Security </w:t>
      </w:r>
    </w:p>
    <w:p w:rsidR="00AD0ED4" w:rsidRPr="008D479D" w:rsidRDefault="00AD0ED4" w:rsidP="00AD0ED4">
      <w:pPr>
        <w:widowControl w:val="0"/>
        <w:numPr>
          <w:ilvl w:val="0"/>
          <w:numId w:val="10"/>
        </w:numPr>
        <w:tabs>
          <w:tab w:val="left" w:pos="2138"/>
        </w:tabs>
        <w:suppressAutoHyphens/>
        <w:spacing w:after="0" w:line="360" w:lineRule="auto"/>
        <w:ind w:left="2138" w:hanging="360"/>
        <w:jc w:val="both"/>
        <w:rPr>
          <w:rFonts w:ascii="Times New Roman" w:hAnsi="Times New Roman" w:cs="Times New Roman"/>
          <w:sz w:val="24"/>
          <w:szCs w:val="24"/>
        </w:rPr>
      </w:pPr>
      <w:r w:rsidRPr="008D479D">
        <w:rPr>
          <w:rFonts w:ascii="Times New Roman" w:hAnsi="Times New Roman" w:cs="Times New Roman"/>
          <w:sz w:val="24"/>
          <w:szCs w:val="24"/>
        </w:rPr>
        <w:t>Restrictive data access, as per login assigned only.</w:t>
      </w:r>
    </w:p>
    <w:p w:rsidR="00AD0ED4" w:rsidRPr="008D479D" w:rsidRDefault="00AD0ED4" w:rsidP="00AD0ED4">
      <w:pPr>
        <w:widowControl w:val="0"/>
        <w:numPr>
          <w:ilvl w:val="0"/>
          <w:numId w:val="10"/>
        </w:numPr>
        <w:tabs>
          <w:tab w:val="left" w:pos="2138"/>
        </w:tabs>
        <w:suppressAutoHyphens/>
        <w:spacing w:after="0" w:line="360" w:lineRule="auto"/>
        <w:ind w:left="2138" w:hanging="360"/>
        <w:jc w:val="both"/>
        <w:rPr>
          <w:rFonts w:ascii="Times New Roman" w:hAnsi="Times New Roman" w:cs="Times New Roman"/>
          <w:sz w:val="24"/>
          <w:szCs w:val="24"/>
        </w:rPr>
      </w:pPr>
      <w:r w:rsidRPr="008D479D">
        <w:rPr>
          <w:rFonts w:ascii="Times New Roman" w:hAnsi="Times New Roman" w:cs="Times New Roman"/>
          <w:sz w:val="24"/>
          <w:szCs w:val="24"/>
        </w:rPr>
        <w:t>Organized and structured storage of facts.</w:t>
      </w:r>
    </w:p>
    <w:p w:rsidR="00AD0ED4" w:rsidRPr="008D479D" w:rsidRDefault="00AD0ED4" w:rsidP="00AD0ED4">
      <w:pPr>
        <w:widowControl w:val="0"/>
        <w:numPr>
          <w:ilvl w:val="0"/>
          <w:numId w:val="10"/>
        </w:numPr>
        <w:tabs>
          <w:tab w:val="left" w:pos="2138"/>
        </w:tabs>
        <w:suppressAutoHyphens/>
        <w:spacing w:after="0" w:line="360" w:lineRule="auto"/>
        <w:ind w:left="2138" w:hanging="360"/>
        <w:jc w:val="both"/>
        <w:rPr>
          <w:rFonts w:ascii="Times New Roman" w:hAnsi="Times New Roman" w:cs="Times New Roman"/>
          <w:sz w:val="24"/>
          <w:szCs w:val="24"/>
        </w:rPr>
      </w:pPr>
      <w:r w:rsidRPr="008D479D">
        <w:rPr>
          <w:rFonts w:ascii="Times New Roman" w:hAnsi="Times New Roman" w:cs="Times New Roman"/>
          <w:sz w:val="24"/>
          <w:szCs w:val="24"/>
        </w:rPr>
        <w:t>Strategic Planning made easy.</w:t>
      </w:r>
    </w:p>
    <w:p w:rsidR="00AD0ED4" w:rsidRPr="008D479D" w:rsidRDefault="00AD0ED4" w:rsidP="00AD0ED4">
      <w:pPr>
        <w:widowControl w:val="0"/>
        <w:numPr>
          <w:ilvl w:val="0"/>
          <w:numId w:val="10"/>
        </w:numPr>
        <w:tabs>
          <w:tab w:val="left" w:pos="2138"/>
        </w:tabs>
        <w:suppressAutoHyphens/>
        <w:spacing w:after="0" w:line="360" w:lineRule="auto"/>
        <w:ind w:left="2138" w:hanging="360"/>
        <w:jc w:val="both"/>
        <w:rPr>
          <w:rFonts w:ascii="Times New Roman" w:hAnsi="Times New Roman" w:cs="Times New Roman"/>
          <w:sz w:val="24"/>
          <w:szCs w:val="24"/>
        </w:rPr>
      </w:pPr>
      <w:r w:rsidRPr="008D479D">
        <w:rPr>
          <w:rFonts w:ascii="Times New Roman" w:hAnsi="Times New Roman" w:cs="Times New Roman"/>
          <w:sz w:val="24"/>
          <w:szCs w:val="24"/>
        </w:rPr>
        <w:t>No decay of old Records.</w:t>
      </w:r>
    </w:p>
    <w:p w:rsidR="00AD0ED4" w:rsidRPr="008D479D" w:rsidRDefault="00AD0ED4" w:rsidP="00AD0ED4">
      <w:pPr>
        <w:widowControl w:val="0"/>
        <w:numPr>
          <w:ilvl w:val="0"/>
          <w:numId w:val="10"/>
        </w:numPr>
        <w:tabs>
          <w:tab w:val="left" w:pos="2138"/>
        </w:tabs>
        <w:suppressAutoHyphens/>
        <w:spacing w:after="0" w:line="360" w:lineRule="auto"/>
        <w:ind w:left="2138" w:hanging="360"/>
        <w:jc w:val="both"/>
        <w:rPr>
          <w:rFonts w:ascii="Times New Roman" w:hAnsi="Times New Roman" w:cs="Times New Roman"/>
          <w:sz w:val="24"/>
          <w:szCs w:val="24"/>
        </w:rPr>
      </w:pPr>
      <w:r w:rsidRPr="008D479D">
        <w:rPr>
          <w:rFonts w:ascii="Times New Roman" w:hAnsi="Times New Roman" w:cs="Times New Roman"/>
          <w:sz w:val="24"/>
          <w:szCs w:val="24"/>
        </w:rPr>
        <w:t>Exact financial position of the business.</w:t>
      </w:r>
    </w:p>
    <w:p w:rsidR="00AD0ED4" w:rsidRDefault="00AD0ED4" w:rsidP="00AD0ED4">
      <w:pPr>
        <w:spacing w:line="360" w:lineRule="auto"/>
        <w:jc w:val="both"/>
        <w:rPr>
          <w:rFonts w:eastAsia="Times New Roman"/>
          <w:b/>
          <w:bCs/>
          <w:color w:val="000000"/>
          <w:sz w:val="28"/>
          <w:szCs w:val="28"/>
          <w:u w:val="single"/>
        </w:rPr>
      </w:pPr>
    </w:p>
    <w:p w:rsidR="00984D28" w:rsidRPr="00D51CD6" w:rsidRDefault="002252E8" w:rsidP="00984D28">
      <w:pPr>
        <w:rPr>
          <w:rFonts w:ascii="Times New Roman" w:hAnsi="Times New Roman" w:cs="Times New Roman"/>
          <w:b/>
          <w:sz w:val="36"/>
          <w:szCs w:val="36"/>
        </w:rPr>
      </w:pPr>
      <w:r w:rsidRPr="00D51CD6">
        <w:rPr>
          <w:rFonts w:ascii="Times New Roman" w:hAnsi="Times New Roman" w:cs="Times New Roman"/>
          <w:b/>
          <w:sz w:val="36"/>
          <w:szCs w:val="36"/>
        </w:rPr>
        <w:t>CONCLUSION</w:t>
      </w:r>
    </w:p>
    <w:p w:rsidR="00984D28" w:rsidRPr="008D479D" w:rsidRDefault="00984D28" w:rsidP="00984D28">
      <w:pPr>
        <w:rPr>
          <w:rFonts w:ascii="Times New Roman" w:hAnsi="Times New Roman" w:cs="Times New Roman"/>
          <w:b/>
          <w:sz w:val="24"/>
          <w:szCs w:val="24"/>
          <w:u w:val="single"/>
        </w:rPr>
      </w:pPr>
    </w:p>
    <w:p w:rsidR="008D479D" w:rsidRDefault="00984D28" w:rsidP="008D479D">
      <w:pPr>
        <w:spacing w:line="360" w:lineRule="auto"/>
        <w:rPr>
          <w:rFonts w:ascii="Times New Roman" w:hAnsi="Times New Roman" w:cs="Times New Roman"/>
          <w:sz w:val="24"/>
          <w:szCs w:val="24"/>
        </w:rPr>
      </w:pPr>
      <w:r w:rsidRPr="008D479D">
        <w:rPr>
          <w:rFonts w:ascii="Times New Roman" w:hAnsi="Times New Roman" w:cs="Times New Roman"/>
          <w:sz w:val="24"/>
          <w:szCs w:val="24"/>
        </w:rPr>
        <w:t xml:space="preserve">The project entitled “Online Company Visitor Management System” is developed using HTML, CSS and Bootstrap as front end and Python </w:t>
      </w:r>
      <w:proofErr w:type="spellStart"/>
      <w:r w:rsidRPr="008D479D">
        <w:rPr>
          <w:rFonts w:ascii="Times New Roman" w:hAnsi="Times New Roman" w:cs="Times New Roman"/>
          <w:sz w:val="24"/>
          <w:szCs w:val="24"/>
        </w:rPr>
        <w:t>Django</w:t>
      </w:r>
      <w:proofErr w:type="spellEnd"/>
      <w:r w:rsidRPr="008D479D">
        <w:rPr>
          <w:rFonts w:ascii="Times New Roman" w:hAnsi="Times New Roman" w:cs="Times New Roman"/>
          <w:sz w:val="24"/>
          <w:szCs w:val="24"/>
        </w:rPr>
        <w:t xml:space="preserve"> and </w:t>
      </w:r>
      <w:proofErr w:type="spellStart"/>
      <w:r w:rsidRPr="008D479D">
        <w:rPr>
          <w:rFonts w:ascii="Times New Roman" w:hAnsi="Times New Roman" w:cs="Times New Roman"/>
          <w:sz w:val="24"/>
          <w:szCs w:val="24"/>
        </w:rPr>
        <w:t>Sqlite</w:t>
      </w:r>
      <w:proofErr w:type="spellEnd"/>
      <w:r w:rsidRPr="008D479D">
        <w:rPr>
          <w:rFonts w:ascii="Times New Roman" w:hAnsi="Times New Roman" w:cs="Times New Roman"/>
          <w:sz w:val="24"/>
          <w:szCs w:val="24"/>
        </w:rPr>
        <w:t xml:space="preserve"> database in back end to computerize the process of company visitor management. This project covers only the basic features required.</w:t>
      </w:r>
    </w:p>
    <w:p w:rsidR="008D479D" w:rsidRDefault="008D479D" w:rsidP="008D479D">
      <w:pPr>
        <w:spacing w:line="360" w:lineRule="auto"/>
        <w:rPr>
          <w:rFonts w:ascii="Times New Roman" w:hAnsi="Times New Roman" w:cs="Times New Roman"/>
          <w:b/>
          <w:bCs/>
          <w:sz w:val="36"/>
          <w:szCs w:val="36"/>
        </w:rPr>
      </w:pPr>
    </w:p>
    <w:p w:rsidR="002252E8" w:rsidRPr="008D479D" w:rsidRDefault="00275AF7" w:rsidP="008D479D">
      <w:pPr>
        <w:spacing w:line="360" w:lineRule="auto"/>
        <w:rPr>
          <w:rFonts w:ascii="Times New Roman" w:hAnsi="Times New Roman" w:cs="Times New Roman"/>
          <w:sz w:val="24"/>
          <w:szCs w:val="24"/>
        </w:rPr>
      </w:pPr>
      <w:r w:rsidRPr="008D479D">
        <w:rPr>
          <w:rFonts w:ascii="Times New Roman" w:hAnsi="Times New Roman" w:cs="Times New Roman"/>
          <w:b/>
          <w:bCs/>
          <w:sz w:val="36"/>
          <w:szCs w:val="36"/>
        </w:rPr>
        <w:t xml:space="preserve">REFERENCES </w:t>
      </w:r>
    </w:p>
    <w:p w:rsidR="002252E8" w:rsidRPr="00B16CF3" w:rsidRDefault="002252E8" w:rsidP="002252E8">
      <w:pPr>
        <w:numPr>
          <w:ilvl w:val="0"/>
          <w:numId w:val="12"/>
        </w:numPr>
        <w:spacing w:after="120" w:line="360" w:lineRule="auto"/>
      </w:pPr>
      <w:r>
        <w:t xml:space="preserve"> </w:t>
      </w:r>
      <w:r w:rsidRPr="00B16CF3">
        <w:t>Wikipedia</w:t>
      </w:r>
    </w:p>
    <w:p w:rsidR="002252E8" w:rsidRPr="00B16CF3" w:rsidRDefault="00B155CF" w:rsidP="002252E8">
      <w:pPr>
        <w:numPr>
          <w:ilvl w:val="0"/>
          <w:numId w:val="12"/>
        </w:numPr>
        <w:spacing w:after="120" w:line="360" w:lineRule="auto"/>
      </w:pPr>
      <w:hyperlink r:id="rId28" w:history="1">
        <w:r w:rsidR="002252E8" w:rsidRPr="00224B38">
          <w:rPr>
            <w:rStyle w:val="Hyperlink"/>
          </w:rPr>
          <w:t>https://www.geeksforgeeks.org/python-django/</w:t>
        </w:r>
      </w:hyperlink>
    </w:p>
    <w:p w:rsidR="002252E8" w:rsidRDefault="00B155CF" w:rsidP="002252E8">
      <w:pPr>
        <w:numPr>
          <w:ilvl w:val="0"/>
          <w:numId w:val="12"/>
        </w:numPr>
        <w:spacing w:after="120" w:line="360" w:lineRule="auto"/>
      </w:pPr>
      <w:hyperlink r:id="rId29" w:history="1">
        <w:r w:rsidR="002252E8" w:rsidRPr="00224B38">
          <w:rPr>
            <w:rStyle w:val="Hyperlink"/>
          </w:rPr>
          <w:t>https://www.javatpoint.com</w:t>
        </w:r>
      </w:hyperlink>
    </w:p>
    <w:p w:rsidR="002252E8" w:rsidRDefault="00B155CF" w:rsidP="002252E8">
      <w:pPr>
        <w:numPr>
          <w:ilvl w:val="0"/>
          <w:numId w:val="12"/>
        </w:numPr>
        <w:spacing w:after="120" w:line="360" w:lineRule="auto"/>
      </w:pPr>
      <w:hyperlink r:id="rId30" w:history="1">
        <w:r w:rsidR="002252E8" w:rsidRPr="00B16CF3">
          <w:rPr>
            <w:rStyle w:val="Hyperlink"/>
          </w:rPr>
          <w:t>https://www.python.org/</w:t>
        </w:r>
      </w:hyperlink>
    </w:p>
    <w:p w:rsidR="00E17FDF" w:rsidRPr="00E14395" w:rsidRDefault="00B155CF" w:rsidP="00E14395">
      <w:pPr>
        <w:numPr>
          <w:ilvl w:val="0"/>
          <w:numId w:val="12"/>
        </w:numPr>
        <w:spacing w:after="120" w:line="360" w:lineRule="auto"/>
      </w:pPr>
      <w:hyperlink r:id="rId31" w:history="1">
        <w:r w:rsidR="002252E8" w:rsidRPr="00224B38">
          <w:rPr>
            <w:rStyle w:val="Hyperlink"/>
          </w:rPr>
          <w:t>https://www.tutorialspoint/</w:t>
        </w:r>
      </w:hyperlink>
    </w:p>
    <w:sectPr w:rsidR="00E17FDF" w:rsidRPr="00E14395" w:rsidSect="001305D7">
      <w:headerReference w:type="default" r:id="rId3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55CF" w:rsidRDefault="00B155CF">
      <w:pPr>
        <w:spacing w:after="0" w:line="240" w:lineRule="auto"/>
      </w:pPr>
      <w:r>
        <w:separator/>
      </w:r>
    </w:p>
  </w:endnote>
  <w:endnote w:type="continuationSeparator" w:id="0">
    <w:p w:rsidR="00B155CF" w:rsidRDefault="00B155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
    <w:altName w:val="Times New Roman"/>
    <w:charset w:val="00"/>
    <w:family w:val="roman"/>
    <w:pitch w:val="default"/>
  </w:font>
  <w:font w:name="Monotype Corsiva">
    <w:panose1 w:val="03010101010201010101"/>
    <w:charset w:val="00"/>
    <w:family w:val="script"/>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55CF" w:rsidRDefault="00B155CF">
      <w:pPr>
        <w:spacing w:after="0" w:line="240" w:lineRule="auto"/>
      </w:pPr>
      <w:r>
        <w:separator/>
      </w:r>
    </w:p>
  </w:footnote>
  <w:footnote w:type="continuationSeparator" w:id="0">
    <w:p w:rsidR="00B155CF" w:rsidRDefault="00B155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05D7" w:rsidRPr="001305D7" w:rsidRDefault="001305D7" w:rsidP="001305D7">
    <w:pPr>
      <w:autoSpaceDE w:val="0"/>
      <w:autoSpaceDN w:val="0"/>
      <w:adjustRightInd w:val="0"/>
      <w:spacing w:after="0" w:line="240" w:lineRule="auto"/>
      <w:jc w:val="center"/>
      <w:rPr>
        <w:rFonts w:ascii="TimesNewRomanPS-BoldMT" w:hAnsi="TimesNewRomanPS-BoldMT" w:cs="TimesNewRomanPS-BoldMT"/>
        <w:bCs/>
        <w:sz w:val="24"/>
        <w:szCs w:val="40"/>
      </w:rPr>
    </w:pPr>
    <w:r>
      <w:rPr>
        <w:rFonts w:ascii="TimesNewRomanPS-BoldMT" w:hAnsi="TimesNewRomanPS-BoldMT" w:cs="TimesNewRomanPS-BoldMT"/>
        <w:bCs/>
        <w:sz w:val="24"/>
        <w:szCs w:val="40"/>
      </w:rPr>
      <w:t xml:space="preserve">                                                                                          </w:t>
    </w:r>
    <w:r w:rsidRPr="001305D7">
      <w:rPr>
        <w:rFonts w:ascii="TimesNewRomanPS-BoldMT" w:hAnsi="TimesNewRomanPS-BoldMT" w:cs="TimesNewRomanPS-BoldMT"/>
        <w:bCs/>
        <w:sz w:val="24"/>
        <w:szCs w:val="40"/>
      </w:rPr>
      <w:t>Company visitor management system</w:t>
    </w:r>
  </w:p>
  <w:p w:rsidR="001305D7" w:rsidRPr="001305D7" w:rsidRDefault="001305D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nsid w:val="00000003"/>
    <w:multiLevelType w:val="singleLevel"/>
    <w:tmpl w:val="00000003"/>
    <w:name w:val="WW8Num3"/>
    <w:lvl w:ilvl="0">
      <w:start w:val="1"/>
      <w:numFmt w:val="bullet"/>
      <w:lvlText w:val=""/>
      <w:lvlJc w:val="left"/>
      <w:pPr>
        <w:tabs>
          <w:tab w:val="num" w:pos="1800"/>
        </w:tabs>
        <w:ind w:left="0" w:firstLine="0"/>
      </w:pPr>
      <w:rPr>
        <w:rFonts w:ascii="Wingdings" w:hAnsi="Wingdings"/>
      </w:rPr>
    </w:lvl>
  </w:abstractNum>
  <w:abstractNum w:abstractNumId="2">
    <w:nsid w:val="00000010"/>
    <w:multiLevelType w:val="multilevel"/>
    <w:tmpl w:val="00000010"/>
    <w:lvl w:ilvl="0">
      <w:start w:val="1"/>
      <w:numFmt w:val="bullet"/>
      <w:lvlText w:val=""/>
      <w:lvlJc w:val="left"/>
      <w:pPr>
        <w:tabs>
          <w:tab w:val="num" w:pos="720"/>
        </w:tabs>
      </w:pPr>
      <w:rPr>
        <w:rFonts w:ascii="Symbol" w:hAnsi="Symbol" w:cs="StarSymbol"/>
        <w:sz w:val="18"/>
        <w:szCs w:val="18"/>
      </w:rPr>
    </w:lvl>
    <w:lvl w:ilvl="1">
      <w:start w:val="1"/>
      <w:numFmt w:val="bullet"/>
      <w:lvlText w:val=""/>
      <w:lvlJc w:val="left"/>
      <w:pPr>
        <w:tabs>
          <w:tab w:val="num" w:pos="1080"/>
        </w:tabs>
      </w:pPr>
      <w:rPr>
        <w:rFonts w:ascii="Symbol" w:hAnsi="Symbol" w:cs="StarSymbol"/>
        <w:sz w:val="18"/>
        <w:szCs w:val="18"/>
      </w:rPr>
    </w:lvl>
    <w:lvl w:ilvl="2">
      <w:start w:val="1"/>
      <w:numFmt w:val="bullet"/>
      <w:lvlText w:val=""/>
      <w:lvlJc w:val="left"/>
      <w:pPr>
        <w:tabs>
          <w:tab w:val="num" w:pos="1440"/>
        </w:tabs>
      </w:pPr>
      <w:rPr>
        <w:rFonts w:ascii="Symbol" w:hAnsi="Symbol" w:cs="StarSymbol"/>
        <w:sz w:val="18"/>
        <w:szCs w:val="18"/>
      </w:rPr>
    </w:lvl>
    <w:lvl w:ilvl="3">
      <w:start w:val="1"/>
      <w:numFmt w:val="bullet"/>
      <w:lvlText w:val=""/>
      <w:lvlJc w:val="left"/>
      <w:pPr>
        <w:tabs>
          <w:tab w:val="num" w:pos="1800"/>
        </w:tabs>
      </w:pPr>
      <w:rPr>
        <w:rFonts w:ascii="Symbol" w:hAnsi="Symbol" w:cs="StarSymbol"/>
        <w:sz w:val="18"/>
        <w:szCs w:val="18"/>
      </w:rPr>
    </w:lvl>
    <w:lvl w:ilvl="4">
      <w:start w:val="1"/>
      <w:numFmt w:val="bullet"/>
      <w:lvlText w:val=""/>
      <w:lvlJc w:val="left"/>
      <w:pPr>
        <w:tabs>
          <w:tab w:val="num" w:pos="2160"/>
        </w:tabs>
      </w:pPr>
      <w:rPr>
        <w:rFonts w:ascii="Symbol" w:hAnsi="Symbol" w:cs="StarSymbol"/>
        <w:sz w:val="18"/>
        <w:szCs w:val="18"/>
      </w:rPr>
    </w:lvl>
    <w:lvl w:ilvl="5">
      <w:start w:val="1"/>
      <w:numFmt w:val="bullet"/>
      <w:lvlText w:val=""/>
      <w:lvlJc w:val="left"/>
      <w:pPr>
        <w:tabs>
          <w:tab w:val="num" w:pos="2520"/>
        </w:tabs>
      </w:pPr>
      <w:rPr>
        <w:rFonts w:ascii="Symbol" w:hAnsi="Symbol" w:cs="StarSymbol"/>
        <w:sz w:val="18"/>
        <w:szCs w:val="18"/>
      </w:rPr>
    </w:lvl>
    <w:lvl w:ilvl="6">
      <w:start w:val="1"/>
      <w:numFmt w:val="bullet"/>
      <w:lvlText w:val=""/>
      <w:lvlJc w:val="left"/>
      <w:pPr>
        <w:tabs>
          <w:tab w:val="num" w:pos="2880"/>
        </w:tabs>
      </w:pPr>
      <w:rPr>
        <w:rFonts w:ascii="Symbol" w:hAnsi="Symbol" w:cs="StarSymbol"/>
        <w:sz w:val="18"/>
        <w:szCs w:val="18"/>
      </w:rPr>
    </w:lvl>
    <w:lvl w:ilvl="7">
      <w:start w:val="1"/>
      <w:numFmt w:val="bullet"/>
      <w:lvlText w:val=""/>
      <w:lvlJc w:val="left"/>
      <w:pPr>
        <w:tabs>
          <w:tab w:val="num" w:pos="3240"/>
        </w:tabs>
      </w:pPr>
      <w:rPr>
        <w:rFonts w:ascii="Symbol" w:hAnsi="Symbol" w:cs="StarSymbol"/>
        <w:sz w:val="18"/>
        <w:szCs w:val="18"/>
      </w:rPr>
    </w:lvl>
    <w:lvl w:ilvl="8">
      <w:start w:val="1"/>
      <w:numFmt w:val="bullet"/>
      <w:lvlText w:val=""/>
      <w:lvlJc w:val="left"/>
      <w:pPr>
        <w:tabs>
          <w:tab w:val="num" w:pos="3600"/>
        </w:tabs>
      </w:pPr>
      <w:rPr>
        <w:rFonts w:ascii="Symbol" w:hAnsi="Symbol" w:cs="StarSymbol"/>
        <w:sz w:val="18"/>
        <w:szCs w:val="18"/>
      </w:rPr>
    </w:lvl>
  </w:abstractNum>
  <w:abstractNum w:abstractNumId="3">
    <w:nsid w:val="0C460B70"/>
    <w:multiLevelType w:val="hybridMultilevel"/>
    <w:tmpl w:val="D18EEA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4640716"/>
    <w:multiLevelType w:val="multilevel"/>
    <w:tmpl w:val="23105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5367133"/>
    <w:multiLevelType w:val="multilevel"/>
    <w:tmpl w:val="0C3E1F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223F78"/>
    <w:multiLevelType w:val="multilevel"/>
    <w:tmpl w:val="5770C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7566060"/>
    <w:multiLevelType w:val="hybridMultilevel"/>
    <w:tmpl w:val="13142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B55529"/>
    <w:multiLevelType w:val="hybridMultilevel"/>
    <w:tmpl w:val="7FCC36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0E5200E"/>
    <w:multiLevelType w:val="hybridMultilevel"/>
    <w:tmpl w:val="CDDAA87C"/>
    <w:lvl w:ilvl="0" w:tplc="1B608C90">
      <w:start w:val="1"/>
      <w:numFmt w:val="bullet"/>
      <w:lvlText w:val=""/>
      <w:lvlJc w:val="left"/>
      <w:pPr>
        <w:tabs>
          <w:tab w:val="num" w:pos="720"/>
        </w:tabs>
        <w:ind w:left="720" w:hanging="360"/>
      </w:pPr>
      <w:rPr>
        <w:rFonts w:ascii="Wingdings 2" w:hAnsi="Wingdings 2" w:hint="default"/>
      </w:rPr>
    </w:lvl>
    <w:lvl w:ilvl="1" w:tplc="E6B42390" w:tentative="1">
      <w:start w:val="1"/>
      <w:numFmt w:val="bullet"/>
      <w:lvlText w:val=""/>
      <w:lvlJc w:val="left"/>
      <w:pPr>
        <w:tabs>
          <w:tab w:val="num" w:pos="1440"/>
        </w:tabs>
        <w:ind w:left="1440" w:hanging="360"/>
      </w:pPr>
      <w:rPr>
        <w:rFonts w:ascii="Wingdings 2" w:hAnsi="Wingdings 2" w:hint="default"/>
      </w:rPr>
    </w:lvl>
    <w:lvl w:ilvl="2" w:tplc="B92081FC" w:tentative="1">
      <w:start w:val="1"/>
      <w:numFmt w:val="bullet"/>
      <w:lvlText w:val=""/>
      <w:lvlJc w:val="left"/>
      <w:pPr>
        <w:tabs>
          <w:tab w:val="num" w:pos="2160"/>
        </w:tabs>
        <w:ind w:left="2160" w:hanging="360"/>
      </w:pPr>
      <w:rPr>
        <w:rFonts w:ascii="Wingdings 2" w:hAnsi="Wingdings 2" w:hint="default"/>
      </w:rPr>
    </w:lvl>
    <w:lvl w:ilvl="3" w:tplc="2AD2435A" w:tentative="1">
      <w:start w:val="1"/>
      <w:numFmt w:val="bullet"/>
      <w:lvlText w:val=""/>
      <w:lvlJc w:val="left"/>
      <w:pPr>
        <w:tabs>
          <w:tab w:val="num" w:pos="2880"/>
        </w:tabs>
        <w:ind w:left="2880" w:hanging="360"/>
      </w:pPr>
      <w:rPr>
        <w:rFonts w:ascii="Wingdings 2" w:hAnsi="Wingdings 2" w:hint="default"/>
      </w:rPr>
    </w:lvl>
    <w:lvl w:ilvl="4" w:tplc="4CC69BB6" w:tentative="1">
      <w:start w:val="1"/>
      <w:numFmt w:val="bullet"/>
      <w:lvlText w:val=""/>
      <w:lvlJc w:val="left"/>
      <w:pPr>
        <w:tabs>
          <w:tab w:val="num" w:pos="3600"/>
        </w:tabs>
        <w:ind w:left="3600" w:hanging="360"/>
      </w:pPr>
      <w:rPr>
        <w:rFonts w:ascii="Wingdings 2" w:hAnsi="Wingdings 2" w:hint="default"/>
      </w:rPr>
    </w:lvl>
    <w:lvl w:ilvl="5" w:tplc="03C87854" w:tentative="1">
      <w:start w:val="1"/>
      <w:numFmt w:val="bullet"/>
      <w:lvlText w:val=""/>
      <w:lvlJc w:val="left"/>
      <w:pPr>
        <w:tabs>
          <w:tab w:val="num" w:pos="4320"/>
        </w:tabs>
        <w:ind w:left="4320" w:hanging="360"/>
      </w:pPr>
      <w:rPr>
        <w:rFonts w:ascii="Wingdings 2" w:hAnsi="Wingdings 2" w:hint="default"/>
      </w:rPr>
    </w:lvl>
    <w:lvl w:ilvl="6" w:tplc="9F9EF680" w:tentative="1">
      <w:start w:val="1"/>
      <w:numFmt w:val="bullet"/>
      <w:lvlText w:val=""/>
      <w:lvlJc w:val="left"/>
      <w:pPr>
        <w:tabs>
          <w:tab w:val="num" w:pos="5040"/>
        </w:tabs>
        <w:ind w:left="5040" w:hanging="360"/>
      </w:pPr>
      <w:rPr>
        <w:rFonts w:ascii="Wingdings 2" w:hAnsi="Wingdings 2" w:hint="default"/>
      </w:rPr>
    </w:lvl>
    <w:lvl w:ilvl="7" w:tplc="30CC5A1C" w:tentative="1">
      <w:start w:val="1"/>
      <w:numFmt w:val="bullet"/>
      <w:lvlText w:val=""/>
      <w:lvlJc w:val="left"/>
      <w:pPr>
        <w:tabs>
          <w:tab w:val="num" w:pos="5760"/>
        </w:tabs>
        <w:ind w:left="5760" w:hanging="360"/>
      </w:pPr>
      <w:rPr>
        <w:rFonts w:ascii="Wingdings 2" w:hAnsi="Wingdings 2" w:hint="default"/>
      </w:rPr>
    </w:lvl>
    <w:lvl w:ilvl="8" w:tplc="588ECB74" w:tentative="1">
      <w:start w:val="1"/>
      <w:numFmt w:val="bullet"/>
      <w:lvlText w:val=""/>
      <w:lvlJc w:val="left"/>
      <w:pPr>
        <w:tabs>
          <w:tab w:val="num" w:pos="6480"/>
        </w:tabs>
        <w:ind w:left="6480" w:hanging="360"/>
      </w:pPr>
      <w:rPr>
        <w:rFonts w:ascii="Wingdings 2" w:hAnsi="Wingdings 2" w:hint="default"/>
      </w:rPr>
    </w:lvl>
  </w:abstractNum>
  <w:abstractNum w:abstractNumId="10">
    <w:nsid w:val="26194FA7"/>
    <w:multiLevelType w:val="hybridMultilevel"/>
    <w:tmpl w:val="1910F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726173E"/>
    <w:multiLevelType w:val="multilevel"/>
    <w:tmpl w:val="00000004"/>
    <w:lvl w:ilvl="0">
      <w:start w:val="1"/>
      <w:numFmt w:val="bullet"/>
      <w:lvlText w:val=""/>
      <w:lvlJc w:val="left"/>
      <w:pPr>
        <w:tabs>
          <w:tab w:val="num" w:pos="3150"/>
        </w:tabs>
        <w:ind w:left="2430" w:firstLine="0"/>
      </w:pPr>
      <w:rPr>
        <w:rFonts w:ascii="Symbol" w:hAnsi="Symbol" w:cs="StarSymbol"/>
        <w:sz w:val="18"/>
        <w:szCs w:val="18"/>
      </w:rPr>
    </w:lvl>
    <w:lvl w:ilvl="1">
      <w:start w:val="1"/>
      <w:numFmt w:val="bullet"/>
      <w:lvlText w:val=""/>
      <w:lvlJc w:val="left"/>
      <w:pPr>
        <w:tabs>
          <w:tab w:val="num" w:pos="3510"/>
        </w:tabs>
        <w:ind w:left="2430" w:firstLine="0"/>
      </w:pPr>
      <w:rPr>
        <w:rFonts w:ascii="Symbol" w:hAnsi="Symbol" w:cs="StarSymbol"/>
        <w:sz w:val="18"/>
        <w:szCs w:val="18"/>
      </w:rPr>
    </w:lvl>
    <w:lvl w:ilvl="2">
      <w:start w:val="1"/>
      <w:numFmt w:val="bullet"/>
      <w:lvlText w:val=""/>
      <w:lvlJc w:val="left"/>
      <w:pPr>
        <w:tabs>
          <w:tab w:val="num" w:pos="3870"/>
        </w:tabs>
        <w:ind w:left="2430" w:firstLine="0"/>
      </w:pPr>
      <w:rPr>
        <w:rFonts w:ascii="Symbol" w:hAnsi="Symbol" w:cs="StarSymbol"/>
        <w:sz w:val="18"/>
        <w:szCs w:val="18"/>
      </w:rPr>
    </w:lvl>
    <w:lvl w:ilvl="3">
      <w:start w:val="1"/>
      <w:numFmt w:val="bullet"/>
      <w:lvlText w:val=""/>
      <w:lvlJc w:val="left"/>
      <w:pPr>
        <w:tabs>
          <w:tab w:val="num" w:pos="4230"/>
        </w:tabs>
        <w:ind w:left="2430" w:firstLine="0"/>
      </w:pPr>
      <w:rPr>
        <w:rFonts w:ascii="Symbol" w:hAnsi="Symbol" w:cs="StarSymbol"/>
        <w:sz w:val="18"/>
        <w:szCs w:val="18"/>
      </w:rPr>
    </w:lvl>
    <w:lvl w:ilvl="4">
      <w:start w:val="1"/>
      <w:numFmt w:val="bullet"/>
      <w:lvlText w:val=""/>
      <w:lvlJc w:val="left"/>
      <w:pPr>
        <w:tabs>
          <w:tab w:val="num" w:pos="4590"/>
        </w:tabs>
        <w:ind w:left="2430" w:firstLine="0"/>
      </w:pPr>
      <w:rPr>
        <w:rFonts w:ascii="Symbol" w:hAnsi="Symbol" w:cs="StarSymbol"/>
        <w:sz w:val="18"/>
        <w:szCs w:val="18"/>
      </w:rPr>
    </w:lvl>
    <w:lvl w:ilvl="5">
      <w:start w:val="1"/>
      <w:numFmt w:val="bullet"/>
      <w:lvlText w:val=""/>
      <w:lvlJc w:val="left"/>
      <w:pPr>
        <w:tabs>
          <w:tab w:val="num" w:pos="4950"/>
        </w:tabs>
        <w:ind w:left="2430" w:firstLine="0"/>
      </w:pPr>
      <w:rPr>
        <w:rFonts w:ascii="Symbol" w:hAnsi="Symbol" w:cs="StarSymbol"/>
        <w:sz w:val="18"/>
        <w:szCs w:val="18"/>
      </w:rPr>
    </w:lvl>
    <w:lvl w:ilvl="6">
      <w:start w:val="1"/>
      <w:numFmt w:val="bullet"/>
      <w:lvlText w:val=""/>
      <w:lvlJc w:val="left"/>
      <w:pPr>
        <w:tabs>
          <w:tab w:val="num" w:pos="5310"/>
        </w:tabs>
        <w:ind w:left="2430" w:firstLine="0"/>
      </w:pPr>
      <w:rPr>
        <w:rFonts w:ascii="Symbol" w:hAnsi="Symbol" w:cs="StarSymbol"/>
        <w:sz w:val="18"/>
        <w:szCs w:val="18"/>
      </w:rPr>
    </w:lvl>
    <w:lvl w:ilvl="7">
      <w:start w:val="1"/>
      <w:numFmt w:val="bullet"/>
      <w:lvlText w:val=""/>
      <w:lvlJc w:val="left"/>
      <w:pPr>
        <w:tabs>
          <w:tab w:val="num" w:pos="5670"/>
        </w:tabs>
        <w:ind w:left="2430" w:firstLine="0"/>
      </w:pPr>
      <w:rPr>
        <w:rFonts w:ascii="Symbol" w:hAnsi="Symbol" w:cs="StarSymbol"/>
        <w:sz w:val="18"/>
        <w:szCs w:val="18"/>
      </w:rPr>
    </w:lvl>
    <w:lvl w:ilvl="8">
      <w:start w:val="1"/>
      <w:numFmt w:val="bullet"/>
      <w:lvlText w:val=""/>
      <w:lvlJc w:val="left"/>
      <w:pPr>
        <w:tabs>
          <w:tab w:val="num" w:pos="6030"/>
        </w:tabs>
        <w:ind w:left="2430" w:firstLine="0"/>
      </w:pPr>
      <w:rPr>
        <w:rFonts w:ascii="Symbol" w:hAnsi="Symbol" w:cs="StarSymbol"/>
        <w:sz w:val="18"/>
        <w:szCs w:val="18"/>
      </w:rPr>
    </w:lvl>
  </w:abstractNum>
  <w:num w:numId="1">
    <w:abstractNumId w:val="4"/>
  </w:num>
  <w:num w:numId="2">
    <w:abstractNumId w:val="6"/>
  </w:num>
  <w:num w:numId="3">
    <w:abstractNumId w:val="8"/>
  </w:num>
  <w:num w:numId="4">
    <w:abstractNumId w:val="0"/>
  </w:num>
  <w:num w:numId="5">
    <w:abstractNumId w:val="11"/>
  </w:num>
  <w:num w:numId="6">
    <w:abstractNumId w:val="10"/>
  </w:num>
  <w:num w:numId="7">
    <w:abstractNumId w:val="3"/>
  </w:num>
  <w:num w:numId="8">
    <w:abstractNumId w:val="1"/>
  </w:num>
  <w:num w:numId="9">
    <w:abstractNumId w:val="9"/>
  </w:num>
  <w:num w:numId="10">
    <w:abstractNumId w:val="2"/>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2D5A"/>
    <w:rsid w:val="00085A78"/>
    <w:rsid w:val="000950C5"/>
    <w:rsid w:val="000C5A97"/>
    <w:rsid w:val="000F7BC6"/>
    <w:rsid w:val="001305D7"/>
    <w:rsid w:val="00136580"/>
    <w:rsid w:val="001419B7"/>
    <w:rsid w:val="0016728B"/>
    <w:rsid w:val="00171E5D"/>
    <w:rsid w:val="0019606D"/>
    <w:rsid w:val="001B4C5D"/>
    <w:rsid w:val="001B5FCE"/>
    <w:rsid w:val="00212714"/>
    <w:rsid w:val="002163A6"/>
    <w:rsid w:val="00220DB6"/>
    <w:rsid w:val="002252E8"/>
    <w:rsid w:val="002258F0"/>
    <w:rsid w:val="00275AF7"/>
    <w:rsid w:val="00292620"/>
    <w:rsid w:val="00292E75"/>
    <w:rsid w:val="002B7804"/>
    <w:rsid w:val="002F5FFC"/>
    <w:rsid w:val="00361D58"/>
    <w:rsid w:val="003A3201"/>
    <w:rsid w:val="003D6589"/>
    <w:rsid w:val="003E0C9B"/>
    <w:rsid w:val="00425FCD"/>
    <w:rsid w:val="00427388"/>
    <w:rsid w:val="0046203B"/>
    <w:rsid w:val="004B1F78"/>
    <w:rsid w:val="004C35CA"/>
    <w:rsid w:val="004E4489"/>
    <w:rsid w:val="00524BA0"/>
    <w:rsid w:val="00535A8D"/>
    <w:rsid w:val="00537806"/>
    <w:rsid w:val="005429B2"/>
    <w:rsid w:val="00550935"/>
    <w:rsid w:val="0055566C"/>
    <w:rsid w:val="00571DE6"/>
    <w:rsid w:val="005A1286"/>
    <w:rsid w:val="005B2216"/>
    <w:rsid w:val="00636408"/>
    <w:rsid w:val="00643C80"/>
    <w:rsid w:val="00661863"/>
    <w:rsid w:val="00692345"/>
    <w:rsid w:val="00696CF6"/>
    <w:rsid w:val="006D226B"/>
    <w:rsid w:val="006D3762"/>
    <w:rsid w:val="006E2210"/>
    <w:rsid w:val="006E5ED9"/>
    <w:rsid w:val="006F5DED"/>
    <w:rsid w:val="007039EC"/>
    <w:rsid w:val="00755637"/>
    <w:rsid w:val="007721CA"/>
    <w:rsid w:val="007872FB"/>
    <w:rsid w:val="007917CF"/>
    <w:rsid w:val="00791FE3"/>
    <w:rsid w:val="007A53E5"/>
    <w:rsid w:val="00857158"/>
    <w:rsid w:val="008B1B0E"/>
    <w:rsid w:val="008D479D"/>
    <w:rsid w:val="008E6207"/>
    <w:rsid w:val="00900730"/>
    <w:rsid w:val="00913C1C"/>
    <w:rsid w:val="00933AD8"/>
    <w:rsid w:val="009563E2"/>
    <w:rsid w:val="00957F38"/>
    <w:rsid w:val="00975B50"/>
    <w:rsid w:val="00984D28"/>
    <w:rsid w:val="00996982"/>
    <w:rsid w:val="009E1D19"/>
    <w:rsid w:val="00A6643A"/>
    <w:rsid w:val="00A87EBC"/>
    <w:rsid w:val="00AD0ED4"/>
    <w:rsid w:val="00AD1DDE"/>
    <w:rsid w:val="00AF7317"/>
    <w:rsid w:val="00B012EB"/>
    <w:rsid w:val="00B155CF"/>
    <w:rsid w:val="00B465E6"/>
    <w:rsid w:val="00B878BD"/>
    <w:rsid w:val="00B954FE"/>
    <w:rsid w:val="00B970A6"/>
    <w:rsid w:val="00C37927"/>
    <w:rsid w:val="00CC09CF"/>
    <w:rsid w:val="00CC753D"/>
    <w:rsid w:val="00CE5EF2"/>
    <w:rsid w:val="00D24363"/>
    <w:rsid w:val="00D51CD6"/>
    <w:rsid w:val="00DE5446"/>
    <w:rsid w:val="00E14395"/>
    <w:rsid w:val="00E46445"/>
    <w:rsid w:val="00E620E5"/>
    <w:rsid w:val="00E75CFD"/>
    <w:rsid w:val="00EA766B"/>
    <w:rsid w:val="00EC6E4F"/>
    <w:rsid w:val="00EE6322"/>
    <w:rsid w:val="00EF6B24"/>
    <w:rsid w:val="00F1650B"/>
    <w:rsid w:val="00F17350"/>
    <w:rsid w:val="00F21831"/>
    <w:rsid w:val="00F430AB"/>
    <w:rsid w:val="00F935E7"/>
    <w:rsid w:val="00F97F0F"/>
    <w:rsid w:val="00FA000F"/>
    <w:rsid w:val="00FA75DF"/>
    <w:rsid w:val="00FB2D5A"/>
    <w:rsid w:val="00FD23F4"/>
    <w:rsid w:val="00FE180E"/>
    <w:rsid w:val="00FF23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2D5A"/>
    <w:pPr>
      <w:spacing w:after="160" w:line="259"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B2D5A"/>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FB2D5A"/>
    <w:pPr>
      <w:autoSpaceDE w:val="0"/>
      <w:autoSpaceDN w:val="0"/>
      <w:adjustRightInd w:val="0"/>
      <w:spacing w:after="0" w:line="240" w:lineRule="auto"/>
    </w:pPr>
    <w:rPr>
      <w:rFonts w:ascii="Times New Roman" w:hAnsi="Times New Roman" w:cs="Times New Roman"/>
      <w:color w:val="000000"/>
      <w:sz w:val="24"/>
      <w:szCs w:val="24"/>
      <w:lang w:val="en-IN"/>
    </w:rPr>
  </w:style>
  <w:style w:type="paragraph" w:styleId="BalloonText">
    <w:name w:val="Balloon Text"/>
    <w:basedOn w:val="Normal"/>
    <w:link w:val="BalloonTextChar"/>
    <w:uiPriority w:val="99"/>
    <w:semiHidden/>
    <w:unhideWhenUsed/>
    <w:rsid w:val="00FB2D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2D5A"/>
    <w:rPr>
      <w:rFonts w:ascii="Tahoma" w:hAnsi="Tahoma" w:cs="Tahoma"/>
      <w:sz w:val="16"/>
      <w:szCs w:val="16"/>
      <w:lang w:val="en-IN"/>
    </w:rPr>
  </w:style>
  <w:style w:type="paragraph" w:styleId="ListParagraph">
    <w:name w:val="List Paragraph"/>
    <w:basedOn w:val="Normal"/>
    <w:uiPriority w:val="34"/>
    <w:qFormat/>
    <w:rsid w:val="0019606D"/>
    <w:pPr>
      <w:ind w:left="720"/>
      <w:contextualSpacing/>
    </w:pPr>
  </w:style>
  <w:style w:type="character" w:styleId="Hyperlink">
    <w:name w:val="Hyperlink"/>
    <w:basedOn w:val="DefaultParagraphFont"/>
    <w:uiPriority w:val="99"/>
    <w:unhideWhenUsed/>
    <w:rsid w:val="0019606D"/>
    <w:rPr>
      <w:color w:val="0000FF"/>
      <w:u w:val="single"/>
    </w:rPr>
  </w:style>
  <w:style w:type="paragraph" w:styleId="NormalWeb">
    <w:name w:val="Normal (Web)"/>
    <w:basedOn w:val="Normal"/>
    <w:uiPriority w:val="99"/>
    <w:unhideWhenUsed/>
    <w:rsid w:val="000F7BC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Indent2">
    <w:name w:val="Body Text Indent 2"/>
    <w:basedOn w:val="Normal"/>
    <w:link w:val="BodyTextIndent2Char"/>
    <w:rsid w:val="00933AD8"/>
    <w:pPr>
      <w:widowControl w:val="0"/>
      <w:suppressAutoHyphens/>
      <w:spacing w:after="0" w:line="360" w:lineRule="auto"/>
    </w:pPr>
    <w:rPr>
      <w:rFonts w:ascii="Times New Roman" w:eastAsia="Lucida Sans Unicode" w:hAnsi="Times New Roman" w:cs="Times New Roman"/>
      <w:kern w:val="1"/>
      <w:sz w:val="40"/>
      <w:szCs w:val="24"/>
      <w:lang w:val="en-US"/>
    </w:rPr>
  </w:style>
  <w:style w:type="character" w:customStyle="1" w:styleId="BodyTextIndent2Char">
    <w:name w:val="Body Text Indent 2 Char"/>
    <w:basedOn w:val="DefaultParagraphFont"/>
    <w:link w:val="BodyTextIndent2"/>
    <w:rsid w:val="00933AD8"/>
    <w:rPr>
      <w:rFonts w:ascii="Times New Roman" w:eastAsia="Lucida Sans Unicode" w:hAnsi="Times New Roman" w:cs="Times New Roman"/>
      <w:kern w:val="1"/>
      <w:sz w:val="40"/>
      <w:szCs w:val="24"/>
    </w:rPr>
  </w:style>
  <w:style w:type="paragraph" w:styleId="Header">
    <w:name w:val="header"/>
    <w:basedOn w:val="Normal"/>
    <w:link w:val="HeaderChar"/>
    <w:uiPriority w:val="99"/>
    <w:unhideWhenUsed/>
    <w:rsid w:val="00571D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1DE6"/>
    <w:rPr>
      <w:lang w:val="en-IN"/>
    </w:rPr>
  </w:style>
  <w:style w:type="paragraph" w:styleId="Footer">
    <w:name w:val="footer"/>
    <w:basedOn w:val="Normal"/>
    <w:link w:val="FooterChar"/>
    <w:uiPriority w:val="99"/>
    <w:unhideWhenUsed/>
    <w:rsid w:val="00571D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1DE6"/>
    <w:rPr>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2D5A"/>
    <w:pPr>
      <w:spacing w:after="160" w:line="259"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B2D5A"/>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FB2D5A"/>
    <w:pPr>
      <w:autoSpaceDE w:val="0"/>
      <w:autoSpaceDN w:val="0"/>
      <w:adjustRightInd w:val="0"/>
      <w:spacing w:after="0" w:line="240" w:lineRule="auto"/>
    </w:pPr>
    <w:rPr>
      <w:rFonts w:ascii="Times New Roman" w:hAnsi="Times New Roman" w:cs="Times New Roman"/>
      <w:color w:val="000000"/>
      <w:sz w:val="24"/>
      <w:szCs w:val="24"/>
      <w:lang w:val="en-IN"/>
    </w:rPr>
  </w:style>
  <w:style w:type="paragraph" w:styleId="BalloonText">
    <w:name w:val="Balloon Text"/>
    <w:basedOn w:val="Normal"/>
    <w:link w:val="BalloonTextChar"/>
    <w:uiPriority w:val="99"/>
    <w:semiHidden/>
    <w:unhideWhenUsed/>
    <w:rsid w:val="00FB2D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2D5A"/>
    <w:rPr>
      <w:rFonts w:ascii="Tahoma" w:hAnsi="Tahoma" w:cs="Tahoma"/>
      <w:sz w:val="16"/>
      <w:szCs w:val="16"/>
      <w:lang w:val="en-IN"/>
    </w:rPr>
  </w:style>
  <w:style w:type="paragraph" w:styleId="ListParagraph">
    <w:name w:val="List Paragraph"/>
    <w:basedOn w:val="Normal"/>
    <w:uiPriority w:val="34"/>
    <w:qFormat/>
    <w:rsid w:val="0019606D"/>
    <w:pPr>
      <w:ind w:left="720"/>
      <w:contextualSpacing/>
    </w:pPr>
  </w:style>
  <w:style w:type="character" w:styleId="Hyperlink">
    <w:name w:val="Hyperlink"/>
    <w:basedOn w:val="DefaultParagraphFont"/>
    <w:uiPriority w:val="99"/>
    <w:unhideWhenUsed/>
    <w:rsid w:val="0019606D"/>
    <w:rPr>
      <w:color w:val="0000FF"/>
      <w:u w:val="single"/>
    </w:rPr>
  </w:style>
  <w:style w:type="paragraph" w:styleId="NormalWeb">
    <w:name w:val="Normal (Web)"/>
    <w:basedOn w:val="Normal"/>
    <w:uiPriority w:val="99"/>
    <w:unhideWhenUsed/>
    <w:rsid w:val="000F7BC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Indent2">
    <w:name w:val="Body Text Indent 2"/>
    <w:basedOn w:val="Normal"/>
    <w:link w:val="BodyTextIndent2Char"/>
    <w:rsid w:val="00933AD8"/>
    <w:pPr>
      <w:widowControl w:val="0"/>
      <w:suppressAutoHyphens/>
      <w:spacing w:after="0" w:line="360" w:lineRule="auto"/>
    </w:pPr>
    <w:rPr>
      <w:rFonts w:ascii="Times New Roman" w:eastAsia="Lucida Sans Unicode" w:hAnsi="Times New Roman" w:cs="Times New Roman"/>
      <w:kern w:val="1"/>
      <w:sz w:val="40"/>
      <w:szCs w:val="24"/>
      <w:lang w:val="en-US"/>
    </w:rPr>
  </w:style>
  <w:style w:type="character" w:customStyle="1" w:styleId="BodyTextIndent2Char">
    <w:name w:val="Body Text Indent 2 Char"/>
    <w:basedOn w:val="DefaultParagraphFont"/>
    <w:link w:val="BodyTextIndent2"/>
    <w:rsid w:val="00933AD8"/>
    <w:rPr>
      <w:rFonts w:ascii="Times New Roman" w:eastAsia="Lucida Sans Unicode" w:hAnsi="Times New Roman" w:cs="Times New Roman"/>
      <w:kern w:val="1"/>
      <w:sz w:val="40"/>
      <w:szCs w:val="24"/>
    </w:rPr>
  </w:style>
  <w:style w:type="paragraph" w:styleId="Header">
    <w:name w:val="header"/>
    <w:basedOn w:val="Normal"/>
    <w:link w:val="HeaderChar"/>
    <w:uiPriority w:val="99"/>
    <w:unhideWhenUsed/>
    <w:rsid w:val="00571D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1DE6"/>
    <w:rPr>
      <w:lang w:val="en-IN"/>
    </w:rPr>
  </w:style>
  <w:style w:type="paragraph" w:styleId="Footer">
    <w:name w:val="footer"/>
    <w:basedOn w:val="Normal"/>
    <w:link w:val="FooterChar"/>
    <w:uiPriority w:val="99"/>
    <w:unhideWhenUsed/>
    <w:rsid w:val="00571D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1DE6"/>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s://www.javatpoint.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geeksforgeeks.org/python-django/" TargetMode="External"/><Relationship Id="rId10" Type="http://schemas.openxmlformats.org/officeDocument/2006/relationships/hyperlink" Target="https://www.browserstack.com/selenium" TargetMode="External"/><Relationship Id="rId19" Type="http://schemas.openxmlformats.org/officeDocument/2006/relationships/image" Target="media/image10.png"/><Relationship Id="rId31" Type="http://schemas.openxmlformats.org/officeDocument/2006/relationships/hyperlink" Target="https://www.tutorialspoint/" TargetMode="Externa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pyth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E583A2-642B-4AF2-AAC4-9E66F5F09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73</Pages>
  <Words>8451</Words>
  <Characters>48173</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12</cp:revision>
  <dcterms:created xsi:type="dcterms:W3CDTF">2021-12-11T10:40:00Z</dcterms:created>
  <dcterms:modified xsi:type="dcterms:W3CDTF">2021-12-12T12:38:00Z</dcterms:modified>
</cp:coreProperties>
</file>